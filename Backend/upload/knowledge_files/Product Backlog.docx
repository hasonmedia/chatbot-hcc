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37253">
      <w:pPr>
        <w:jc w:val="both"/>
        <w:rPr>
          <w:rFonts w:hint="default" w:ascii="Times New Roman" w:hAnsi="Times New Roman" w:cs="Times New Roman"/>
          <w:sz w:val="26"/>
          <w:szCs w:val="26"/>
        </w:rPr>
      </w:pPr>
    </w:p>
    <w:p w14:paraId="21FB027E">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lang w:val="vi-VN"/>
        </w:rPr>
        <w:t xml:space="preserve"> </w:t>
      </w:r>
      <w:r>
        <w:rPr>
          <w:rFonts w:hint="default" w:eastAsia="Calibri" w:cs="Times New Roman"/>
          <w:b/>
          <w:sz w:val="26"/>
          <w:szCs w:val="26"/>
          <w:lang w:val="vi-VN"/>
        </w:rPr>
        <w:t xml:space="preserve">                                          </w:t>
      </w:r>
      <w:r>
        <w:rPr>
          <w:rFonts w:hint="default" w:ascii="Times New Roman" w:hAnsi="Times New Roman" w:eastAsia="Calibri" w:cs="Times New Roman"/>
          <w:b/>
          <w:sz w:val="26"/>
          <w:szCs w:val="26"/>
        </w:rPr>
        <w:t>BỘ GIÁO DỤC VÀ ĐÀO TẠO</w:t>
      </w:r>
    </w:p>
    <w:p w14:paraId="359B6C9F">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ind w:firstLine="2731" w:firstLineChars="1050"/>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TRƯỜNG ĐẠI HỌC DUY TÂN</w:t>
      </w:r>
    </w:p>
    <w:p w14:paraId="26A2E93A">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sz w:val="26"/>
          <w:szCs w:val="26"/>
        </w:rPr>
        <w:drawing>
          <wp:inline distT="0" distB="0" distL="0" distR="0">
            <wp:extent cx="1038225" cy="942340"/>
            <wp:effectExtent l="0" t="0" r="3175" b="1016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2DA2B43">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both"/>
        <w:rPr>
          <w:rFonts w:hint="default" w:ascii="Times New Roman" w:hAnsi="Times New Roman" w:eastAsia="Calibri" w:cs="Times New Roman"/>
          <w:b/>
          <w:sz w:val="26"/>
          <w:szCs w:val="26"/>
          <w:u w:val="none"/>
        </w:rPr>
      </w:pPr>
    </w:p>
    <w:p w14:paraId="16BA9756">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hint="default" w:eastAsia="Calibri" w:cs="Times New Roman"/>
          <w:b/>
          <w:bCs w:val="0"/>
          <w:sz w:val="26"/>
          <w:szCs w:val="26"/>
          <w:u w:val="none"/>
          <w:lang w:val="vi-VN"/>
        </w:rPr>
      </w:pPr>
      <w:r>
        <w:rPr>
          <w:rFonts w:hint="default" w:ascii="Times New Roman" w:hAnsi="Times New Roman" w:eastAsia="Calibri" w:cs="Times New Roman"/>
          <w:b/>
          <w:bCs w:val="0"/>
          <w:sz w:val="26"/>
          <w:szCs w:val="26"/>
          <w:u w:val="none"/>
        </w:rPr>
        <w:t>TÊN ĐỀ TÀI</w:t>
      </w:r>
      <w:r>
        <w:rPr>
          <w:rFonts w:hint="default" w:eastAsia="Calibri" w:cs="Times New Roman"/>
          <w:b/>
          <w:bCs w:val="0"/>
          <w:sz w:val="26"/>
          <w:szCs w:val="26"/>
          <w:u w:val="none"/>
          <w:lang w:val="vi-VN"/>
        </w:rPr>
        <w:t>:</w:t>
      </w:r>
    </w:p>
    <w:p w14:paraId="1C58D0B0">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hint="default" w:eastAsia="Calibri" w:cs="Times New Roman"/>
          <w:b/>
          <w:bCs w:val="0"/>
          <w:sz w:val="26"/>
          <w:szCs w:val="26"/>
          <w:u w:val="none"/>
          <w:lang w:val="vi-VN"/>
        </w:rPr>
      </w:pPr>
    </w:p>
    <w:p w14:paraId="6E9A74C4">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hint="default" w:ascii="Times New Roman" w:hAnsi="Times New Roman" w:eastAsia="Segoe UI" w:cs="Times New Roman"/>
          <w:b/>
          <w:bCs/>
          <w:i w:val="0"/>
          <w:iCs w:val="0"/>
          <w:color w:val="081B3A"/>
          <w:spacing w:val="2"/>
          <w:sz w:val="36"/>
          <w:szCs w:val="36"/>
          <w:u w:val="none"/>
          <w:shd w:val="clear" w:fill="FFFFFF"/>
        </w:rPr>
      </w:pPr>
      <w:bookmarkStart w:id="0" w:name="_Hlk182260347"/>
      <w:r>
        <w:rPr>
          <w:rFonts w:hint="default" w:ascii="Times New Roman" w:hAnsi="Times New Roman" w:eastAsia="Segoe UI" w:cs="Times New Roman"/>
          <w:b/>
          <w:bCs/>
          <w:i w:val="0"/>
          <w:iCs w:val="0"/>
          <w:color w:val="081B3A"/>
          <w:spacing w:val="2"/>
          <w:sz w:val="36"/>
          <w:szCs w:val="36"/>
          <w:u w:val="none"/>
          <w:shd w:val="clear" w:fill="FFFFFF"/>
        </w:rPr>
        <w:t xml:space="preserve">XÂY DỰNG HỆ THỐNG QUẢN LÝ KHÁCH SẠN </w:t>
      </w:r>
    </w:p>
    <w:p w14:paraId="0F4C8A99">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hint="default" w:ascii="Times New Roman" w:hAnsi="Times New Roman" w:cs="Times New Roman"/>
          <w:b/>
          <w:bCs/>
          <w:color w:val="000000" w:themeColor="text1"/>
          <w:sz w:val="36"/>
          <w:szCs w:val="36"/>
          <w:u w:val="none"/>
          <w14:textFill>
            <w14:solidFill>
              <w14:schemeClr w14:val="tx1"/>
            </w14:solidFill>
          </w14:textFill>
        </w:rPr>
      </w:pPr>
      <w:r>
        <w:rPr>
          <w:rFonts w:hint="default" w:ascii="Times New Roman" w:hAnsi="Times New Roman" w:eastAsia="Segoe UI" w:cs="Times New Roman"/>
          <w:b/>
          <w:bCs/>
          <w:i w:val="0"/>
          <w:iCs w:val="0"/>
          <w:color w:val="081B3A"/>
          <w:spacing w:val="2"/>
          <w:sz w:val="36"/>
          <w:szCs w:val="36"/>
          <w:u w:val="none"/>
          <w:shd w:val="clear" w:fill="FFFFFF"/>
        </w:rPr>
        <w:t>TÍCH HỢP AI TƯ VẤN KHÁCH HÀNG</w:t>
      </w:r>
    </w:p>
    <w:bookmarkEnd w:id="0"/>
    <w:p w14:paraId="066DC695">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hint="default" w:ascii="Times New Roman" w:hAnsi="Times New Roman" w:eastAsia="Calibri" w:cs="Times New Roman"/>
          <w:b/>
          <w:sz w:val="26"/>
          <w:szCs w:val="26"/>
          <w:lang w:val="vi-VN"/>
        </w:rPr>
      </w:pPr>
      <w:r>
        <w:rPr>
          <w:rFonts w:hint="default" w:ascii="Times New Roman" w:hAnsi="Times New Roman" w:eastAsia="Calibri" w:cs="Times New Roman"/>
          <w:b/>
          <w:sz w:val="26"/>
          <w:szCs w:val="26"/>
          <w:lang w:val="vi-VN"/>
        </w:rPr>
        <w:sym w:font="Wingdings" w:char="F09E"/>
      </w:r>
      <w:r>
        <w:rPr>
          <w:rFonts w:hint="default" w:ascii="Times New Roman" w:hAnsi="Times New Roman" w:eastAsia="Calibri" w:cs="Times New Roman"/>
          <w:b/>
          <w:sz w:val="26"/>
          <w:szCs w:val="26"/>
          <w:lang w:val="vi-VN"/>
        </w:rPr>
        <w:sym w:font="Wingdings" w:char="F09F"/>
      </w:r>
      <w:r>
        <w:rPr>
          <w:rFonts w:hint="default" w:ascii="Times New Roman" w:hAnsi="Times New Roman" w:eastAsia="Calibri" w:cs="Times New Roman"/>
          <w:b/>
          <w:sz w:val="26"/>
          <w:szCs w:val="26"/>
          <w:lang w:val="vi-VN"/>
        </w:rPr>
        <w:sym w:font="Wingdings" w:char="F09A"/>
      </w:r>
      <w:r>
        <w:rPr>
          <w:rFonts w:hint="default" w:ascii="Times New Roman" w:hAnsi="Times New Roman" w:eastAsia="Calibri" w:cs="Times New Roman"/>
          <w:b/>
          <w:sz w:val="26"/>
          <w:szCs w:val="26"/>
          <w:lang w:val="vi-VN"/>
        </w:rPr>
        <w:sym w:font="Wingdings" w:char="F0AD"/>
      </w:r>
      <w:r>
        <w:rPr>
          <w:rFonts w:hint="default" w:ascii="Times New Roman" w:hAnsi="Times New Roman" w:eastAsia="Calibri" w:cs="Times New Roman"/>
          <w:b/>
          <w:sz w:val="26"/>
          <w:szCs w:val="26"/>
          <w:lang w:val="vi-VN"/>
        </w:rPr>
        <w:sym w:font="Wingdings" w:char="F09B"/>
      </w:r>
      <w:r>
        <w:rPr>
          <w:rFonts w:hint="default" w:ascii="Times New Roman" w:hAnsi="Times New Roman" w:eastAsia="Calibri" w:cs="Times New Roman"/>
          <w:b/>
          <w:sz w:val="26"/>
          <w:szCs w:val="26"/>
          <w:lang w:val="vi-VN"/>
        </w:rPr>
        <w:sym w:font="Wingdings" w:char="F09F"/>
      </w:r>
      <w:r>
        <w:rPr>
          <w:rFonts w:hint="default" w:ascii="Times New Roman" w:hAnsi="Times New Roman" w:eastAsia="Calibri" w:cs="Times New Roman"/>
          <w:b/>
          <w:sz w:val="26"/>
          <w:szCs w:val="26"/>
          <w:lang w:val="vi-VN"/>
        </w:rPr>
        <w:sym w:font="Wingdings" w:char="F09E"/>
      </w:r>
    </w:p>
    <w:p w14:paraId="3C68020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hint="default" w:ascii="Times New Roman" w:hAnsi="Times New Roman" w:eastAsia="Calibri" w:cs="Times New Roman"/>
          <w:b/>
          <w:sz w:val="28"/>
          <w:szCs w:val="28"/>
        </w:rPr>
      </w:pPr>
      <w:r>
        <w:rPr>
          <w:rFonts w:hint="default" w:ascii="Times New Roman" w:hAnsi="Times New Roman" w:eastAsia="Calibri" w:cs="Times New Roman"/>
          <w:b/>
          <w:sz w:val="28"/>
          <w:szCs w:val="28"/>
        </w:rPr>
        <w:t>PRODUCT BACKLOG</w:t>
      </w:r>
    </w:p>
    <w:p w14:paraId="7D23378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both"/>
        <w:rPr>
          <w:rFonts w:hint="default" w:ascii="Times New Roman" w:hAnsi="Times New Roman" w:eastAsia="Calibri" w:cs="Times New Roman"/>
          <w:b/>
          <w:sz w:val="26"/>
          <w:szCs w:val="26"/>
        </w:rPr>
      </w:pPr>
    </w:p>
    <w:p w14:paraId="4B157C6C">
      <w:pPr>
        <w:pBdr>
          <w:top w:val="thinThickThinSmallGap" w:color="auto" w:sz="24" w:space="1"/>
          <w:left w:val="thinThickThinSmallGap" w:color="auto" w:sz="24" w:space="4"/>
          <w:bottom w:val="thinThickThinSmallGap" w:color="auto" w:sz="24" w:space="1"/>
          <w:right w:val="thinThickThinSmallGap" w:color="auto" w:sz="24" w:space="4"/>
        </w:pBdr>
        <w:tabs>
          <w:tab w:val="left" w:pos="4111"/>
          <w:tab w:val="left" w:pos="6096"/>
        </w:tabs>
        <w:spacing w:after="0" w:line="276"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ab/>
      </w:r>
    </w:p>
    <w:p w14:paraId="1253215D">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ab/>
      </w:r>
      <w:r>
        <w:rPr>
          <w:rFonts w:hint="default" w:ascii="Times New Roman" w:hAnsi="Times New Roman" w:eastAsia="Calibri" w:cs="Times New Roman"/>
          <w:sz w:val="26"/>
          <w:szCs w:val="26"/>
          <w:lang w:val="vi-VN"/>
        </w:rPr>
        <w:t>GVHD: Lưu Văn Hiền</w:t>
      </w:r>
    </w:p>
    <w:p w14:paraId="1A33B65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4CE7F5D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Lê Quang Minh</w:t>
      </w:r>
      <w:r>
        <w:rPr>
          <w:rFonts w:hint="default" w:ascii="Times New Roman" w:hAnsi="Times New Roman" w:eastAsia="Calibri" w:cs="Times New Roman"/>
          <w:sz w:val="26"/>
          <w:szCs w:val="26"/>
        </w:rPr>
        <w:tab/>
      </w:r>
      <w:r>
        <w:rPr>
          <w:rFonts w:hint="default" w:ascii="Times New Roman" w:hAnsi="Times New Roman" w:cs="Times New Roman"/>
          <w:sz w:val="26"/>
          <w:szCs w:val="26"/>
        </w:rPr>
        <w:t>27211248356</w:t>
      </w:r>
    </w:p>
    <w:p w14:paraId="79CFDE39">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ab/>
      </w:r>
      <w:r>
        <w:rPr>
          <w:rFonts w:hint="default" w:ascii="Times New Roman" w:hAnsi="Times New Roman" w:eastAsia="Calibri" w:cs="Times New Roman"/>
          <w:sz w:val="26"/>
          <w:szCs w:val="26"/>
        </w:rPr>
        <w:t xml:space="preserve">Trần </w:t>
      </w:r>
      <w:r>
        <w:rPr>
          <w:rFonts w:hint="default" w:ascii="Times New Roman" w:hAnsi="Times New Roman" w:eastAsia="Calibri" w:cs="Times New Roman"/>
          <w:sz w:val="26"/>
          <w:szCs w:val="26"/>
          <w:lang w:val="vi-VN"/>
        </w:rPr>
        <w:t>Thị Mỹ Lệ</w:t>
      </w:r>
      <w:r>
        <w:rPr>
          <w:rFonts w:hint="default" w:ascii="Times New Roman" w:hAnsi="Times New Roman" w:eastAsia="Calibri" w:cs="Times New Roman"/>
          <w:sz w:val="26"/>
          <w:szCs w:val="26"/>
        </w:rPr>
        <w:tab/>
      </w:r>
      <w:r>
        <w:rPr>
          <w:rFonts w:hint="default" w:ascii="Times New Roman" w:hAnsi="Times New Roman" w:cs="Times New Roman"/>
          <w:sz w:val="26"/>
          <w:szCs w:val="26"/>
        </w:rPr>
        <w:t>27201253778</w:t>
      </w:r>
    </w:p>
    <w:p w14:paraId="368D20B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ab/>
      </w:r>
      <w:r>
        <w:rPr>
          <w:rFonts w:hint="default" w:ascii="Times New Roman" w:hAnsi="Times New Roman" w:eastAsia="Calibri" w:cs="Times New Roman"/>
          <w:sz w:val="26"/>
          <w:szCs w:val="26"/>
          <w:lang w:val="vi-VN"/>
        </w:rPr>
        <w:t>Nguyễn Phúc</w:t>
      </w:r>
      <w:r>
        <w:rPr>
          <w:rFonts w:hint="default" w:ascii="Times New Roman" w:hAnsi="Times New Roman" w:eastAsia="Calibri" w:cs="Times New Roman"/>
          <w:sz w:val="26"/>
          <w:szCs w:val="26"/>
        </w:rPr>
        <w:tab/>
      </w:r>
      <w:r>
        <w:rPr>
          <w:rFonts w:hint="default" w:ascii="Times New Roman" w:hAnsi="Times New Roman" w:cs="Times New Roman"/>
          <w:sz w:val="26"/>
          <w:szCs w:val="26"/>
        </w:rPr>
        <w:t xml:space="preserve">27211248206 </w:t>
      </w:r>
    </w:p>
    <w:p w14:paraId="5F2D4853">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ab/>
      </w:r>
      <w:r>
        <w:rPr>
          <w:rFonts w:hint="default" w:ascii="Times New Roman" w:hAnsi="Times New Roman" w:eastAsia="Calibri" w:cs="Times New Roman"/>
          <w:sz w:val="26"/>
          <w:szCs w:val="26"/>
          <w:lang w:val="vi-VN"/>
        </w:rPr>
        <w:t>Võ Đức Quân</w:t>
      </w:r>
      <w:r>
        <w:rPr>
          <w:rFonts w:hint="default" w:ascii="Times New Roman" w:hAnsi="Times New Roman" w:eastAsia="Calibri" w:cs="Times New Roman"/>
          <w:sz w:val="26"/>
          <w:szCs w:val="26"/>
        </w:rPr>
        <w:tab/>
      </w:r>
      <w:r>
        <w:rPr>
          <w:rFonts w:hint="default" w:ascii="Times New Roman" w:hAnsi="Times New Roman" w:cs="Times New Roman"/>
          <w:sz w:val="26"/>
          <w:szCs w:val="26"/>
        </w:rPr>
        <w:t>27211202800</w:t>
      </w:r>
    </w:p>
    <w:p w14:paraId="673C804D">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sz w:val="26"/>
          <w:szCs w:val="26"/>
        </w:rPr>
        <w:tab/>
      </w:r>
      <w:r>
        <w:rPr>
          <w:rFonts w:hint="default" w:ascii="Times New Roman" w:hAnsi="Times New Roman" w:eastAsia="Calibri" w:cs="Times New Roman"/>
          <w:sz w:val="26"/>
          <w:szCs w:val="26"/>
          <w:lang w:val="vi-VN"/>
        </w:rPr>
        <w:t>Nguyễn Hữu Thắng</w:t>
      </w:r>
      <w:r>
        <w:rPr>
          <w:rFonts w:hint="default" w:ascii="Times New Roman" w:hAnsi="Times New Roman" w:eastAsia="Calibri" w:cs="Times New Roman"/>
          <w:sz w:val="26"/>
          <w:szCs w:val="26"/>
        </w:rPr>
        <w:tab/>
      </w:r>
      <w:r>
        <w:rPr>
          <w:rFonts w:hint="default" w:ascii="Times New Roman" w:hAnsi="Times New Roman" w:cs="Times New Roman"/>
          <w:sz w:val="26"/>
          <w:szCs w:val="26"/>
        </w:rPr>
        <w:t>27211302629</w:t>
      </w:r>
    </w:p>
    <w:p w14:paraId="1712F63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hint="default" w:ascii="Times New Roman" w:hAnsi="Times New Roman" w:eastAsia="Calibri" w:cs="Times New Roman"/>
          <w:b/>
          <w:sz w:val="26"/>
          <w:szCs w:val="26"/>
        </w:rPr>
      </w:pPr>
    </w:p>
    <w:p w14:paraId="4D7D946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hint="default" w:ascii="Times New Roman" w:hAnsi="Times New Roman" w:eastAsia="Calibri" w:cs="Times New Roman"/>
          <w:b/>
          <w:sz w:val="26"/>
          <w:szCs w:val="26"/>
        </w:rPr>
      </w:pPr>
    </w:p>
    <w:p w14:paraId="65B3BC4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hint="default" w:ascii="Times New Roman" w:hAnsi="Times New Roman" w:cs="Times New Roman"/>
          <w:b/>
          <w:sz w:val="26"/>
          <w:szCs w:val="26"/>
          <w:lang w:val="vi-VN"/>
        </w:rPr>
        <w:sectPr>
          <w:headerReference r:id="rId5" w:type="first"/>
          <w:footerReference r:id="rId7" w:type="first"/>
          <w:footerReference r:id="rId6" w:type="default"/>
          <w:pgSz w:w="11907" w:h="16839"/>
          <w:pgMar w:top="1134" w:right="851" w:bottom="1134" w:left="1701" w:header="720" w:footer="720" w:gutter="0"/>
          <w:pgNumType w:fmt="decimal"/>
          <w:cols w:space="720" w:num="1"/>
          <w:docGrid w:linePitch="360" w:charSpace="0"/>
        </w:sectPr>
      </w:pPr>
      <w:r>
        <w:rPr>
          <w:rFonts w:hint="default" w:ascii="Times New Roman" w:hAnsi="Times New Roman" w:eastAsia="Calibri" w:cs="Times New Roman"/>
          <w:b/>
          <w:sz w:val="26"/>
          <w:szCs w:val="26"/>
        </w:rPr>
        <w:t>Đà Nẵng, tháng 0</w:t>
      </w:r>
      <w:r>
        <w:rPr>
          <w:rFonts w:hint="default" w:ascii="Times New Roman" w:hAnsi="Times New Roman" w:eastAsia="Calibri" w:cs="Times New Roman"/>
          <w:b/>
          <w:sz w:val="26"/>
          <w:szCs w:val="26"/>
          <w:lang w:val="vi-VN"/>
        </w:rPr>
        <w:t>3</w:t>
      </w:r>
      <w:r>
        <w:rPr>
          <w:rFonts w:hint="default" w:ascii="Times New Roman" w:hAnsi="Times New Roman" w:eastAsia="Calibri" w:cs="Times New Roman"/>
          <w:b/>
          <w:sz w:val="26"/>
          <w:szCs w:val="26"/>
        </w:rPr>
        <w:t xml:space="preserve"> năm 202</w:t>
      </w:r>
      <w:r>
        <w:rPr>
          <w:rFonts w:hint="default" w:ascii="Times New Roman" w:hAnsi="Times New Roman" w:eastAsia="Calibri" w:cs="Times New Roman"/>
          <w:b/>
          <w:sz w:val="26"/>
          <w:szCs w:val="26"/>
          <w:lang w:val="vi-VN"/>
        </w:rPr>
        <w:t>5</w:t>
      </w:r>
    </w:p>
    <w:p w14:paraId="3B4B408B">
      <w:pPr>
        <w:spacing w:after="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THÔNG TIN DỰ ÁN</w:t>
      </w:r>
    </w:p>
    <w:tbl>
      <w:tblPr>
        <w:tblStyle w:val="112"/>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3922"/>
        <w:gridCol w:w="1678"/>
      </w:tblGrid>
      <w:tr w14:paraId="26C4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0F7F048">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Dự án viết tắt</w:t>
            </w:r>
          </w:p>
        </w:tc>
        <w:tc>
          <w:tcPr>
            <w:tcW w:w="7437" w:type="dxa"/>
            <w:gridSpan w:val="3"/>
          </w:tcPr>
          <w:p w14:paraId="52C9E78D">
            <w:pPr>
              <w:widowControl w:val="0"/>
              <w:spacing w:after="0" w:line="360" w:lineRule="auto"/>
              <w:jc w:val="both"/>
              <w:rPr>
                <w:rFonts w:hint="default" w:ascii="Times New Roman" w:hAnsi="Times New Roman" w:cs="Times New Roman"/>
                <w:sz w:val="26"/>
                <w:szCs w:val="26"/>
              </w:rPr>
            </w:pPr>
          </w:p>
        </w:tc>
      </w:tr>
      <w:tr w14:paraId="14C1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6BDA388D">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7437" w:type="dxa"/>
            <w:gridSpan w:val="3"/>
          </w:tcPr>
          <w:p w14:paraId="2DB85C81">
            <w:pPr>
              <w:widowControl w:val="0"/>
              <w:spacing w:after="0" w:line="360" w:lineRule="auto"/>
              <w:jc w:val="both"/>
              <w:rPr>
                <w:rFonts w:hint="default"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Xây dựng hệ thống quản lý khách sạn tích hợp AI tư vấn khách hàng</w:t>
            </w:r>
          </w:p>
        </w:tc>
      </w:tr>
      <w:tr w14:paraId="2A42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607B9287">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bắt đầu</w:t>
            </w:r>
          </w:p>
        </w:tc>
        <w:tc>
          <w:tcPr>
            <w:tcW w:w="1837" w:type="dxa"/>
          </w:tcPr>
          <w:p w14:paraId="7FB13E59">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1</w:t>
            </w:r>
            <w:r>
              <w:rPr>
                <w:rFonts w:hint="default" w:ascii="Times New Roman" w:hAnsi="Times New Roman" w:cs="Times New Roman"/>
                <w:sz w:val="26"/>
                <w:szCs w:val="26"/>
                <w:lang w:val="vi-VN"/>
              </w:rPr>
              <w:t>7</w:t>
            </w:r>
            <w:r>
              <w:rPr>
                <w:rFonts w:hint="default" w:ascii="Times New Roman" w:hAnsi="Times New Roman" w:cs="Times New Roman"/>
                <w:sz w:val="26"/>
                <w:szCs w:val="26"/>
              </w:rPr>
              <w:t>/0</w:t>
            </w:r>
            <w:r>
              <w:rPr>
                <w:rFonts w:hint="default" w:ascii="Times New Roman" w:hAnsi="Times New Roman" w:cs="Times New Roman"/>
                <w:sz w:val="26"/>
                <w:szCs w:val="26"/>
                <w:lang w:val="vi-VN"/>
              </w:rPr>
              <w:t>3</w:t>
            </w: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c>
          <w:tcPr>
            <w:tcW w:w="3922" w:type="dxa"/>
            <w:shd w:val="clear" w:color="auto" w:fill="DEEAF6" w:themeFill="accent1" w:themeFillTint="33"/>
          </w:tcPr>
          <w:p w14:paraId="4DB1DF75">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kết thúc</w:t>
            </w:r>
          </w:p>
        </w:tc>
        <w:tc>
          <w:tcPr>
            <w:tcW w:w="1678" w:type="dxa"/>
          </w:tcPr>
          <w:p w14:paraId="3BD6608C">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1</w:t>
            </w:r>
            <w:r>
              <w:rPr>
                <w:rFonts w:hint="default" w:ascii="Times New Roman" w:hAnsi="Times New Roman" w:cs="Times New Roman"/>
                <w:sz w:val="26"/>
                <w:szCs w:val="26"/>
                <w:lang w:val="vi-VN"/>
              </w:rPr>
              <w:t>8</w:t>
            </w:r>
            <w:r>
              <w:rPr>
                <w:rFonts w:hint="default" w:ascii="Times New Roman" w:hAnsi="Times New Roman" w:cs="Times New Roman"/>
                <w:sz w:val="26"/>
                <w:szCs w:val="26"/>
              </w:rPr>
              <w:t>/</w:t>
            </w:r>
            <w:r>
              <w:rPr>
                <w:rFonts w:hint="default" w:ascii="Times New Roman" w:hAnsi="Times New Roman" w:cs="Times New Roman"/>
                <w:sz w:val="26"/>
                <w:szCs w:val="26"/>
                <w:lang w:val="vi-VN"/>
              </w:rPr>
              <w:t>05</w:t>
            </w: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r>
      <w:tr w14:paraId="2BED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D099DF7">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Nơi thực hiện</w:t>
            </w:r>
          </w:p>
        </w:tc>
        <w:tc>
          <w:tcPr>
            <w:tcW w:w="7437" w:type="dxa"/>
            <w:gridSpan w:val="3"/>
          </w:tcPr>
          <w:p w14:paraId="54FDE95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Khoa Công nghệ thông tin – Đại học Duy Tân</w:t>
            </w:r>
          </w:p>
        </w:tc>
      </w:tr>
      <w:tr w14:paraId="2FC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583AD76">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Mentor</w:t>
            </w:r>
          </w:p>
        </w:tc>
        <w:tc>
          <w:tcPr>
            <w:tcW w:w="7437" w:type="dxa"/>
            <w:gridSpan w:val="3"/>
          </w:tcPr>
          <w:p w14:paraId="37A263F4">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ThS. </w:t>
            </w:r>
            <w:r>
              <w:rPr>
                <w:rFonts w:hint="default" w:ascii="Times New Roman" w:hAnsi="Times New Roman" w:cs="Times New Roman"/>
                <w:sz w:val="26"/>
                <w:szCs w:val="26"/>
                <w:lang w:val="vi-VN"/>
              </w:rPr>
              <w:t>Lưu Văn Hiền</w:t>
            </w:r>
          </w:p>
          <w:p w14:paraId="6BE16A8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Email: luuvanhien@dtu.edu.vn</w:t>
            </w:r>
          </w:p>
          <w:p w14:paraId="41C14DB5">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Phone: 0779500029</w:t>
            </w:r>
          </w:p>
        </w:tc>
      </w:tr>
      <w:tr w14:paraId="38CC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31320369">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p w14:paraId="66B996A7">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(Product Owner)</w:t>
            </w:r>
          </w:p>
        </w:tc>
        <w:tc>
          <w:tcPr>
            <w:tcW w:w="7437" w:type="dxa"/>
            <w:gridSpan w:val="3"/>
          </w:tcPr>
          <w:p w14:paraId="39A24993">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Võ Đức Quân</w:t>
            </w:r>
          </w:p>
          <w:p w14:paraId="30602751">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r>
              <w:rPr>
                <w:rFonts w:hint="default" w:ascii="Times New Roman" w:hAnsi="Times New Roman" w:cs="Times New Roman"/>
                <w:color w:val="222222"/>
                <w:sz w:val="26"/>
                <w:szCs w:val="26"/>
                <w:highlight w:val="white"/>
                <w:rtl w:val="0"/>
              </w:rPr>
              <w:t>voducquan2k3@gmail.com</w:t>
            </w:r>
          </w:p>
          <w:p w14:paraId="73D1202B">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Tel:</w:t>
            </w:r>
            <w:r>
              <w:rPr>
                <w:rFonts w:hint="default" w:ascii="Times New Roman" w:hAnsi="Times New Roman" w:cs="Times New Roman"/>
                <w:sz w:val="26"/>
                <w:szCs w:val="26"/>
                <w:lang w:val="vi-VN"/>
              </w:rPr>
              <w:t xml:space="preserve"> 0974538041</w:t>
            </w:r>
          </w:p>
        </w:tc>
      </w:tr>
      <w:tr w14:paraId="27CE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08CEB23A">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 (Scrum Master)</w:t>
            </w:r>
          </w:p>
        </w:tc>
        <w:tc>
          <w:tcPr>
            <w:tcW w:w="1837" w:type="dxa"/>
          </w:tcPr>
          <w:p w14:paraId="7C980EC4">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Lê Quang Minh</w:t>
            </w:r>
          </w:p>
        </w:tc>
        <w:tc>
          <w:tcPr>
            <w:tcW w:w="3922" w:type="dxa"/>
          </w:tcPr>
          <w:p w14:paraId="707B8224">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lequangminh0707@gmail.com</w:t>
            </w:r>
          </w:p>
        </w:tc>
        <w:tc>
          <w:tcPr>
            <w:tcW w:w="1678" w:type="dxa"/>
          </w:tcPr>
          <w:p w14:paraId="4D3C928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0373652246</w:t>
            </w:r>
          </w:p>
        </w:tc>
      </w:tr>
      <w:tr w14:paraId="252F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EEAF6" w:themeFill="accent1" w:themeFillTint="33"/>
          </w:tcPr>
          <w:p w14:paraId="3FFE52DD">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 trong đội</w:t>
            </w:r>
          </w:p>
        </w:tc>
        <w:tc>
          <w:tcPr>
            <w:tcW w:w="1837" w:type="dxa"/>
          </w:tcPr>
          <w:p w14:paraId="1ABDBF6E">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Trần Thị Mỹ Lệ</w:t>
            </w:r>
          </w:p>
        </w:tc>
        <w:tc>
          <w:tcPr>
            <w:tcW w:w="3922" w:type="dxa"/>
          </w:tcPr>
          <w:p w14:paraId="7C659BF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color w:val="222222"/>
                <w:sz w:val="26"/>
                <w:szCs w:val="26"/>
                <w:highlight w:val="white"/>
                <w:rtl w:val="0"/>
              </w:rPr>
              <w:t>mylecukty@gmail.com</w:t>
            </w:r>
            <w:r>
              <w:rPr>
                <w:rFonts w:hint="default" w:ascii="Times New Roman" w:hAnsi="Times New Roman" w:cs="Times New Roman"/>
                <w:sz w:val="26"/>
                <w:szCs w:val="26"/>
              </w:rPr>
              <w:t xml:space="preserve"> </w:t>
            </w:r>
          </w:p>
        </w:tc>
        <w:tc>
          <w:tcPr>
            <w:tcW w:w="1678" w:type="dxa"/>
          </w:tcPr>
          <w:p w14:paraId="611CB3E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0794636404</w:t>
            </w:r>
          </w:p>
        </w:tc>
      </w:tr>
      <w:tr w14:paraId="13A2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33BF4169">
            <w:pPr>
              <w:widowControl w:val="0"/>
              <w:spacing w:after="0" w:line="360" w:lineRule="auto"/>
              <w:jc w:val="both"/>
              <w:rPr>
                <w:rFonts w:hint="default" w:ascii="Times New Roman" w:hAnsi="Times New Roman" w:cs="Times New Roman"/>
                <w:sz w:val="26"/>
                <w:szCs w:val="26"/>
              </w:rPr>
            </w:pPr>
          </w:p>
        </w:tc>
        <w:tc>
          <w:tcPr>
            <w:tcW w:w="1837" w:type="dxa"/>
          </w:tcPr>
          <w:p w14:paraId="4B3D2DE3">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Phúc</w:t>
            </w:r>
          </w:p>
        </w:tc>
        <w:tc>
          <w:tcPr>
            <w:tcW w:w="3922" w:type="dxa"/>
          </w:tcPr>
          <w:p w14:paraId="05164804">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color w:val="222222"/>
                <w:sz w:val="26"/>
                <w:szCs w:val="26"/>
                <w:highlight w:val="white"/>
                <w:rtl w:val="0"/>
              </w:rPr>
              <w:t>phuc050203@gmail.com</w:t>
            </w:r>
          </w:p>
        </w:tc>
        <w:tc>
          <w:tcPr>
            <w:tcW w:w="1678" w:type="dxa"/>
          </w:tcPr>
          <w:p w14:paraId="42D5802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0398246147</w:t>
            </w:r>
          </w:p>
        </w:tc>
      </w:tr>
      <w:tr w14:paraId="277B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67951D57">
            <w:pPr>
              <w:widowControl w:val="0"/>
              <w:spacing w:after="0" w:line="360" w:lineRule="auto"/>
              <w:jc w:val="both"/>
              <w:rPr>
                <w:rFonts w:hint="default" w:ascii="Times New Roman" w:hAnsi="Times New Roman" w:cs="Times New Roman"/>
                <w:sz w:val="26"/>
                <w:szCs w:val="26"/>
              </w:rPr>
            </w:pPr>
          </w:p>
        </w:tc>
        <w:tc>
          <w:tcPr>
            <w:tcW w:w="1837" w:type="dxa"/>
          </w:tcPr>
          <w:p w14:paraId="5E9372A9">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Võ Đức Quân</w:t>
            </w:r>
          </w:p>
        </w:tc>
        <w:tc>
          <w:tcPr>
            <w:tcW w:w="3922" w:type="dxa"/>
          </w:tcPr>
          <w:p w14:paraId="59A2B85A">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color w:val="222222"/>
                <w:sz w:val="26"/>
                <w:szCs w:val="26"/>
                <w:highlight w:val="white"/>
                <w:rtl w:val="0"/>
              </w:rPr>
              <w:t>voducquan2k3@gmail.com</w:t>
            </w:r>
            <w:r>
              <w:rPr>
                <w:rFonts w:hint="default" w:ascii="Times New Roman" w:hAnsi="Times New Roman" w:cs="Times New Roman"/>
                <w:sz w:val="26"/>
                <w:szCs w:val="26"/>
              </w:rPr>
              <w:t xml:space="preserve"> </w:t>
            </w:r>
          </w:p>
        </w:tc>
        <w:tc>
          <w:tcPr>
            <w:tcW w:w="1678" w:type="dxa"/>
          </w:tcPr>
          <w:p w14:paraId="5287314E">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0974538041</w:t>
            </w:r>
          </w:p>
        </w:tc>
      </w:tr>
      <w:tr w14:paraId="3402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44B78965">
            <w:pPr>
              <w:widowControl w:val="0"/>
              <w:spacing w:after="0" w:line="360" w:lineRule="auto"/>
              <w:jc w:val="both"/>
              <w:rPr>
                <w:rFonts w:hint="default" w:ascii="Times New Roman" w:hAnsi="Times New Roman" w:cs="Times New Roman"/>
                <w:sz w:val="26"/>
                <w:szCs w:val="26"/>
              </w:rPr>
            </w:pPr>
          </w:p>
        </w:tc>
        <w:tc>
          <w:tcPr>
            <w:tcW w:w="1837" w:type="dxa"/>
          </w:tcPr>
          <w:p w14:paraId="501EC3C7">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Hữu Thắng</w:t>
            </w:r>
          </w:p>
        </w:tc>
        <w:tc>
          <w:tcPr>
            <w:tcW w:w="3922" w:type="dxa"/>
          </w:tcPr>
          <w:p w14:paraId="47498C33">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nhthangvp96@gmail.com</w:t>
            </w:r>
          </w:p>
        </w:tc>
        <w:tc>
          <w:tcPr>
            <w:tcW w:w="1678" w:type="dxa"/>
          </w:tcPr>
          <w:p w14:paraId="6B94515F">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0374701470</w:t>
            </w:r>
          </w:p>
        </w:tc>
      </w:tr>
    </w:tbl>
    <w:p w14:paraId="652743F2">
      <w:pPr>
        <w:spacing w:line="360" w:lineRule="auto"/>
        <w:jc w:val="both"/>
        <w:rPr>
          <w:rFonts w:hint="default" w:ascii="Times New Roman" w:hAnsi="Times New Roman" w:cs="Times New Roman"/>
          <w:b/>
          <w:sz w:val="26"/>
          <w:szCs w:val="26"/>
        </w:rPr>
      </w:pPr>
    </w:p>
    <w:p w14:paraId="2E6696D9">
      <w:pPr>
        <w:spacing w:after="0" w:line="360" w:lineRule="auto"/>
        <w:jc w:val="both"/>
        <w:rPr>
          <w:rFonts w:hint="default" w:ascii="Times New Roman" w:hAnsi="Times New Roman" w:cs="Times New Roman"/>
          <w:b/>
          <w:sz w:val="26"/>
          <w:szCs w:val="26"/>
        </w:rPr>
      </w:pPr>
    </w:p>
    <w:p w14:paraId="30B5C6F1">
      <w:pPr>
        <w:spacing w:after="0" w:line="360" w:lineRule="auto"/>
        <w:jc w:val="both"/>
        <w:rPr>
          <w:rFonts w:hint="default" w:ascii="Times New Roman" w:hAnsi="Times New Roman" w:cs="Times New Roman"/>
          <w:b/>
          <w:sz w:val="26"/>
          <w:szCs w:val="26"/>
        </w:rPr>
      </w:pPr>
    </w:p>
    <w:p w14:paraId="59125D0C">
      <w:pPr>
        <w:spacing w:after="0" w:line="360" w:lineRule="auto"/>
        <w:jc w:val="both"/>
        <w:rPr>
          <w:rFonts w:hint="default" w:ascii="Times New Roman" w:hAnsi="Times New Roman" w:cs="Times New Roman"/>
          <w:b/>
          <w:sz w:val="26"/>
          <w:szCs w:val="26"/>
        </w:rPr>
      </w:pPr>
    </w:p>
    <w:p w14:paraId="5D42EA49">
      <w:pPr>
        <w:spacing w:after="0" w:line="360" w:lineRule="auto"/>
        <w:jc w:val="both"/>
        <w:rPr>
          <w:rFonts w:hint="default" w:ascii="Times New Roman" w:hAnsi="Times New Roman" w:cs="Times New Roman"/>
          <w:b/>
          <w:sz w:val="26"/>
          <w:szCs w:val="26"/>
        </w:rPr>
      </w:pPr>
    </w:p>
    <w:p w14:paraId="7B2B50D8">
      <w:pPr>
        <w:spacing w:after="0" w:line="360" w:lineRule="auto"/>
        <w:jc w:val="both"/>
        <w:rPr>
          <w:rFonts w:hint="default" w:ascii="Times New Roman" w:hAnsi="Times New Roman" w:cs="Times New Roman"/>
          <w:b/>
          <w:sz w:val="26"/>
          <w:szCs w:val="26"/>
        </w:rPr>
      </w:pPr>
    </w:p>
    <w:p w14:paraId="5D339894">
      <w:pPr>
        <w:spacing w:after="0" w:line="360" w:lineRule="auto"/>
        <w:jc w:val="center"/>
        <w:rPr>
          <w:rFonts w:hint="default" w:ascii="Times New Roman" w:hAnsi="Times New Roman" w:cs="Times New Roman"/>
          <w:b/>
          <w:sz w:val="26"/>
          <w:szCs w:val="26"/>
        </w:rPr>
        <w:sectPr>
          <w:footerReference r:id="rId8" w:type="default"/>
          <w:pgSz w:w="11909" w:h="16834"/>
          <w:pgMar w:top="1417" w:right="1134" w:bottom="1417" w:left="1417" w:header="720" w:footer="720" w:gutter="0"/>
          <w:pgBorders w:display="notFirstPage">
            <w:top w:val="none" w:sz="0" w:space="0"/>
            <w:left w:val="none" w:sz="0" w:space="0"/>
            <w:bottom w:val="none" w:sz="0" w:space="0"/>
            <w:right w:val="none" w:sz="0" w:space="0"/>
          </w:pgBorders>
          <w:pgNumType w:fmt="decimal" w:start="1"/>
          <w:cols w:space="0" w:num="1"/>
          <w:rtlGutter w:val="0"/>
          <w:docGrid w:linePitch="360" w:charSpace="0"/>
        </w:sectPr>
      </w:pPr>
    </w:p>
    <w:p w14:paraId="489DE9A9">
      <w:pPr>
        <w:spacing w:after="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THÔNG TIN TÀI LIỆU</w:t>
      </w:r>
    </w:p>
    <w:tbl>
      <w:tblPr>
        <w:tblStyle w:val="1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19E2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6D19D7A0">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6635" w:type="dxa"/>
          </w:tcPr>
          <w:p w14:paraId="13721029">
            <w:pPr>
              <w:widowControl w:val="0"/>
              <w:spacing w:after="0" w:line="360" w:lineRule="auto"/>
              <w:jc w:val="both"/>
              <w:rPr>
                <w:rFonts w:hint="default"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Xây dựng hệ thống quản lý khách sạn tích hợp AI tư vấn khách hàng</w:t>
            </w:r>
          </w:p>
        </w:tc>
      </w:tr>
      <w:tr w14:paraId="58CB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28DD851D">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đề tài liệu</w:t>
            </w:r>
          </w:p>
        </w:tc>
        <w:tc>
          <w:tcPr>
            <w:tcW w:w="6635" w:type="dxa"/>
          </w:tcPr>
          <w:p w14:paraId="55487C08">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Product Backlog</w:t>
            </w:r>
          </w:p>
        </w:tc>
      </w:tr>
      <w:tr w14:paraId="7FD0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026D09F8">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thực hiện</w:t>
            </w:r>
          </w:p>
        </w:tc>
        <w:tc>
          <w:tcPr>
            <w:tcW w:w="6635" w:type="dxa"/>
          </w:tcPr>
          <w:p w14:paraId="2C24189B">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Võ Đức Quân</w:t>
            </w:r>
          </w:p>
        </w:tc>
      </w:tr>
    </w:tbl>
    <w:p w14:paraId="06128F0E">
      <w:pPr>
        <w:spacing w:line="360" w:lineRule="auto"/>
        <w:jc w:val="both"/>
        <w:rPr>
          <w:rFonts w:hint="default" w:ascii="Times New Roman" w:hAnsi="Times New Roman" w:cs="Times New Roman"/>
          <w:b/>
          <w:sz w:val="26"/>
          <w:szCs w:val="26"/>
        </w:rPr>
      </w:pPr>
    </w:p>
    <w:p w14:paraId="1106C5DC">
      <w:pPr>
        <w:spacing w:after="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LỊCH SỬ CHỈNH CẬP NHẬT TÀI LIỆU</w:t>
      </w:r>
    </w:p>
    <w:tbl>
      <w:tblPr>
        <w:tblStyle w:val="1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3085"/>
        <w:gridCol w:w="1589"/>
        <w:gridCol w:w="2196"/>
      </w:tblGrid>
      <w:tr w14:paraId="1AB7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2" w:type="dxa"/>
            <w:shd w:val="clear" w:color="auto" w:fill="DEEAF6" w:themeFill="accent1" w:themeFillTint="33"/>
          </w:tcPr>
          <w:p w14:paraId="4BE13E1F">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Phiên bản</w:t>
            </w:r>
          </w:p>
        </w:tc>
        <w:tc>
          <w:tcPr>
            <w:tcW w:w="3085" w:type="dxa"/>
            <w:shd w:val="clear" w:color="auto" w:fill="DEEAF6" w:themeFill="accent1" w:themeFillTint="33"/>
          </w:tcPr>
          <w:p w14:paraId="1B1903C1">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chỉnh cập nhật</w:t>
            </w:r>
          </w:p>
        </w:tc>
        <w:tc>
          <w:tcPr>
            <w:tcW w:w="1589" w:type="dxa"/>
            <w:shd w:val="clear" w:color="auto" w:fill="DEEAF6" w:themeFill="accent1" w:themeFillTint="33"/>
          </w:tcPr>
          <w:p w14:paraId="29B1CA72">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196" w:type="dxa"/>
            <w:shd w:val="clear" w:color="auto" w:fill="DEEAF6" w:themeFill="accent1" w:themeFillTint="33"/>
          </w:tcPr>
          <w:p w14:paraId="24B04E42">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14:paraId="4A96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79BFCA4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w:t>
            </w:r>
          </w:p>
        </w:tc>
        <w:tc>
          <w:tcPr>
            <w:tcW w:w="3085" w:type="dxa"/>
          </w:tcPr>
          <w:p w14:paraId="4DC011C2">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Võ Đức Quân</w:t>
            </w:r>
          </w:p>
        </w:tc>
        <w:tc>
          <w:tcPr>
            <w:tcW w:w="1589" w:type="dxa"/>
          </w:tcPr>
          <w:p w14:paraId="5C762501">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21</w:t>
            </w:r>
            <w:r>
              <w:rPr>
                <w:rFonts w:hint="default" w:ascii="Times New Roman" w:hAnsi="Times New Roman" w:cs="Times New Roman"/>
                <w:sz w:val="26"/>
                <w:szCs w:val="26"/>
              </w:rPr>
              <w:t>/</w:t>
            </w:r>
            <w:r>
              <w:rPr>
                <w:rFonts w:hint="default" w:ascii="Times New Roman" w:hAnsi="Times New Roman" w:cs="Times New Roman"/>
                <w:sz w:val="26"/>
                <w:szCs w:val="26"/>
                <w:lang w:val="vi-VN"/>
              </w:rPr>
              <w:t>03</w:t>
            </w: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c>
          <w:tcPr>
            <w:tcW w:w="2196" w:type="dxa"/>
          </w:tcPr>
          <w:p w14:paraId="3B7675EC">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nháp</w:t>
            </w:r>
          </w:p>
        </w:tc>
      </w:tr>
      <w:tr w14:paraId="407D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1486E1D1">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c>
          <w:tcPr>
            <w:tcW w:w="3085" w:type="dxa"/>
          </w:tcPr>
          <w:p w14:paraId="1591CE65">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Võ Đức Quân</w:t>
            </w:r>
          </w:p>
        </w:tc>
        <w:tc>
          <w:tcPr>
            <w:tcW w:w="1589" w:type="dxa"/>
          </w:tcPr>
          <w:p w14:paraId="15A7A667">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22</w:t>
            </w:r>
            <w:r>
              <w:rPr>
                <w:rFonts w:hint="default" w:ascii="Times New Roman" w:hAnsi="Times New Roman" w:cs="Times New Roman"/>
                <w:sz w:val="26"/>
                <w:szCs w:val="26"/>
              </w:rPr>
              <w:t>/</w:t>
            </w:r>
            <w:r>
              <w:rPr>
                <w:rFonts w:hint="default" w:ascii="Times New Roman" w:hAnsi="Times New Roman" w:cs="Times New Roman"/>
                <w:sz w:val="26"/>
                <w:szCs w:val="26"/>
                <w:lang w:val="vi-VN"/>
              </w:rPr>
              <w:t>03</w:t>
            </w: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c>
          <w:tcPr>
            <w:tcW w:w="2196" w:type="dxa"/>
          </w:tcPr>
          <w:p w14:paraId="5BA76940">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chính thức</w:t>
            </w:r>
          </w:p>
        </w:tc>
      </w:tr>
    </w:tbl>
    <w:p w14:paraId="7ABE7D55">
      <w:pPr>
        <w:spacing w:after="0" w:line="360" w:lineRule="auto"/>
        <w:jc w:val="both"/>
        <w:rPr>
          <w:rFonts w:hint="default" w:ascii="Times New Roman" w:hAnsi="Times New Roman" w:cs="Times New Roman"/>
          <w:b/>
          <w:sz w:val="26"/>
          <w:szCs w:val="26"/>
        </w:rPr>
      </w:pPr>
    </w:p>
    <w:p w14:paraId="78DB1C6A">
      <w:pPr>
        <w:spacing w:after="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PHÊ DUYỆT TÀI LIỆU</w:t>
      </w:r>
    </w:p>
    <w:tbl>
      <w:tblPr>
        <w:tblStyle w:val="1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7C81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EEAF6" w:themeFill="accent1" w:themeFillTint="33"/>
          </w:tcPr>
          <w:p w14:paraId="08DDF623">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hướng dẫn</w:t>
            </w:r>
          </w:p>
        </w:tc>
        <w:tc>
          <w:tcPr>
            <w:tcW w:w="3050" w:type="dxa"/>
            <w:vMerge w:val="restart"/>
          </w:tcPr>
          <w:p w14:paraId="46385848">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Lưu Văn Hiền</w:t>
            </w:r>
          </w:p>
        </w:tc>
        <w:tc>
          <w:tcPr>
            <w:tcW w:w="1555" w:type="dxa"/>
            <w:shd w:val="clear" w:color="auto" w:fill="DEEAF6" w:themeFill="accent1" w:themeFillTint="33"/>
          </w:tcPr>
          <w:p w14:paraId="7A9FAB81">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5A835C89">
            <w:pPr>
              <w:widowControl w:val="0"/>
              <w:spacing w:after="0" w:line="360" w:lineRule="auto"/>
              <w:jc w:val="both"/>
              <w:rPr>
                <w:rFonts w:hint="default" w:ascii="Times New Roman" w:hAnsi="Times New Roman" w:cs="Times New Roman"/>
                <w:sz w:val="26"/>
                <w:szCs w:val="26"/>
              </w:rPr>
            </w:pPr>
          </w:p>
        </w:tc>
      </w:tr>
      <w:tr w14:paraId="7ABE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1F0F396D">
            <w:pPr>
              <w:widowControl w:val="0"/>
              <w:spacing w:after="0" w:line="360" w:lineRule="auto"/>
              <w:jc w:val="both"/>
              <w:rPr>
                <w:rFonts w:hint="default" w:ascii="Times New Roman" w:hAnsi="Times New Roman" w:cs="Times New Roman"/>
                <w:b/>
                <w:sz w:val="26"/>
                <w:szCs w:val="26"/>
              </w:rPr>
            </w:pPr>
          </w:p>
        </w:tc>
        <w:tc>
          <w:tcPr>
            <w:tcW w:w="3050" w:type="dxa"/>
            <w:vMerge w:val="continue"/>
          </w:tcPr>
          <w:p w14:paraId="261AD228">
            <w:pPr>
              <w:widowControl w:val="0"/>
              <w:spacing w:after="0" w:line="360" w:lineRule="auto"/>
              <w:jc w:val="both"/>
              <w:rPr>
                <w:rFonts w:hint="default" w:ascii="Times New Roman" w:hAnsi="Times New Roman" w:cs="Times New Roman"/>
                <w:sz w:val="26"/>
                <w:szCs w:val="26"/>
              </w:rPr>
            </w:pPr>
          </w:p>
        </w:tc>
        <w:tc>
          <w:tcPr>
            <w:tcW w:w="1555" w:type="dxa"/>
            <w:shd w:val="clear" w:color="auto" w:fill="DEEAF6" w:themeFill="accent1" w:themeFillTint="33"/>
          </w:tcPr>
          <w:p w14:paraId="6DFD0DEA">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200BAB7E">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r>
      <w:tr w14:paraId="23F0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02E777FA">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tc>
        <w:tc>
          <w:tcPr>
            <w:tcW w:w="3050" w:type="dxa"/>
            <w:vMerge w:val="restart"/>
          </w:tcPr>
          <w:p w14:paraId="04F2556A">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Võ Đức Quân</w:t>
            </w:r>
          </w:p>
        </w:tc>
        <w:tc>
          <w:tcPr>
            <w:tcW w:w="1555" w:type="dxa"/>
            <w:shd w:val="clear" w:color="auto" w:fill="DEEAF6" w:themeFill="accent1" w:themeFillTint="33"/>
          </w:tcPr>
          <w:p w14:paraId="5FC381B3">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6A5397B7">
            <w:pPr>
              <w:widowControl w:val="0"/>
              <w:spacing w:after="0" w:line="360" w:lineRule="auto"/>
              <w:jc w:val="both"/>
              <w:rPr>
                <w:rFonts w:hint="default" w:ascii="Times New Roman" w:hAnsi="Times New Roman" w:cs="Times New Roman"/>
                <w:sz w:val="26"/>
                <w:szCs w:val="26"/>
              </w:rPr>
            </w:pPr>
          </w:p>
        </w:tc>
      </w:tr>
      <w:tr w14:paraId="1DCB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53EF56C3">
            <w:pPr>
              <w:widowControl w:val="0"/>
              <w:spacing w:after="0" w:line="360" w:lineRule="auto"/>
              <w:jc w:val="both"/>
              <w:rPr>
                <w:rFonts w:hint="default" w:ascii="Times New Roman" w:hAnsi="Times New Roman" w:cs="Times New Roman"/>
                <w:b/>
                <w:sz w:val="26"/>
                <w:szCs w:val="26"/>
              </w:rPr>
            </w:pPr>
          </w:p>
        </w:tc>
        <w:tc>
          <w:tcPr>
            <w:tcW w:w="3050" w:type="dxa"/>
            <w:vMerge w:val="continue"/>
          </w:tcPr>
          <w:p w14:paraId="1FE060B7">
            <w:pPr>
              <w:widowControl w:val="0"/>
              <w:spacing w:after="0" w:line="360" w:lineRule="auto"/>
              <w:jc w:val="both"/>
              <w:rPr>
                <w:rFonts w:hint="default" w:ascii="Times New Roman" w:hAnsi="Times New Roman" w:cs="Times New Roman"/>
                <w:sz w:val="26"/>
                <w:szCs w:val="26"/>
              </w:rPr>
            </w:pPr>
          </w:p>
        </w:tc>
        <w:tc>
          <w:tcPr>
            <w:tcW w:w="1555" w:type="dxa"/>
            <w:shd w:val="clear" w:color="auto" w:fill="DEEAF6" w:themeFill="accent1" w:themeFillTint="33"/>
          </w:tcPr>
          <w:p w14:paraId="7DEB1934">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3F32E018">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r>
      <w:tr w14:paraId="02BC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2E231797">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w:t>
            </w:r>
          </w:p>
        </w:tc>
        <w:tc>
          <w:tcPr>
            <w:tcW w:w="3050" w:type="dxa"/>
            <w:vMerge w:val="restart"/>
          </w:tcPr>
          <w:p w14:paraId="134CC5F6">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Lê Quang Minh</w:t>
            </w:r>
          </w:p>
        </w:tc>
        <w:tc>
          <w:tcPr>
            <w:tcW w:w="1555" w:type="dxa"/>
            <w:shd w:val="clear" w:color="auto" w:fill="DEEAF6" w:themeFill="accent1" w:themeFillTint="33"/>
          </w:tcPr>
          <w:p w14:paraId="03533A80">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2AF7E298">
            <w:pPr>
              <w:widowControl w:val="0"/>
              <w:spacing w:after="0" w:line="360" w:lineRule="auto"/>
              <w:jc w:val="both"/>
              <w:rPr>
                <w:rFonts w:hint="default" w:ascii="Times New Roman" w:hAnsi="Times New Roman" w:cs="Times New Roman"/>
                <w:sz w:val="26"/>
                <w:szCs w:val="26"/>
              </w:rPr>
            </w:pPr>
          </w:p>
        </w:tc>
      </w:tr>
      <w:tr w14:paraId="73AC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1B58CE89">
            <w:pPr>
              <w:widowControl w:val="0"/>
              <w:spacing w:after="0" w:line="360" w:lineRule="auto"/>
              <w:jc w:val="both"/>
              <w:rPr>
                <w:rFonts w:hint="default" w:ascii="Times New Roman" w:hAnsi="Times New Roman" w:cs="Times New Roman"/>
                <w:b/>
                <w:sz w:val="26"/>
                <w:szCs w:val="26"/>
              </w:rPr>
            </w:pPr>
          </w:p>
        </w:tc>
        <w:tc>
          <w:tcPr>
            <w:tcW w:w="3050" w:type="dxa"/>
            <w:vMerge w:val="continue"/>
          </w:tcPr>
          <w:p w14:paraId="38F818BE">
            <w:pPr>
              <w:widowControl w:val="0"/>
              <w:spacing w:after="0" w:line="360" w:lineRule="auto"/>
              <w:jc w:val="both"/>
              <w:rPr>
                <w:rFonts w:hint="default" w:ascii="Times New Roman" w:hAnsi="Times New Roman" w:cs="Times New Roman"/>
                <w:sz w:val="26"/>
                <w:szCs w:val="26"/>
              </w:rPr>
            </w:pPr>
          </w:p>
        </w:tc>
        <w:tc>
          <w:tcPr>
            <w:tcW w:w="1555" w:type="dxa"/>
            <w:shd w:val="clear" w:color="auto" w:fill="DEEAF6" w:themeFill="accent1" w:themeFillTint="33"/>
          </w:tcPr>
          <w:p w14:paraId="20D9F9A2">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654A6FB3">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r>
      <w:tr w14:paraId="3F30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2C830B48">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w:t>
            </w:r>
          </w:p>
        </w:tc>
        <w:tc>
          <w:tcPr>
            <w:tcW w:w="3050" w:type="dxa"/>
            <w:vMerge w:val="restart"/>
          </w:tcPr>
          <w:p w14:paraId="3A549968">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Trần Thị Mỹ Lệ</w:t>
            </w:r>
          </w:p>
        </w:tc>
        <w:tc>
          <w:tcPr>
            <w:tcW w:w="1555" w:type="dxa"/>
            <w:shd w:val="clear" w:color="auto" w:fill="DEEAF6" w:themeFill="accent1" w:themeFillTint="33"/>
          </w:tcPr>
          <w:p w14:paraId="5A8DF2DC">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12AAD816">
            <w:pPr>
              <w:widowControl w:val="0"/>
              <w:spacing w:after="0" w:line="360" w:lineRule="auto"/>
              <w:jc w:val="both"/>
              <w:rPr>
                <w:rFonts w:hint="default" w:ascii="Times New Roman" w:hAnsi="Times New Roman" w:cs="Times New Roman"/>
                <w:sz w:val="26"/>
                <w:szCs w:val="26"/>
              </w:rPr>
            </w:pPr>
          </w:p>
        </w:tc>
      </w:tr>
      <w:tr w14:paraId="6400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43F64AA6">
            <w:pPr>
              <w:widowControl w:val="0"/>
              <w:spacing w:after="0" w:line="360" w:lineRule="auto"/>
              <w:jc w:val="both"/>
              <w:rPr>
                <w:rFonts w:hint="default" w:ascii="Times New Roman" w:hAnsi="Times New Roman" w:cs="Times New Roman"/>
                <w:b/>
                <w:sz w:val="26"/>
                <w:szCs w:val="26"/>
              </w:rPr>
            </w:pPr>
          </w:p>
        </w:tc>
        <w:tc>
          <w:tcPr>
            <w:tcW w:w="3050" w:type="dxa"/>
            <w:vMerge w:val="continue"/>
          </w:tcPr>
          <w:p w14:paraId="5A9AAB0E">
            <w:pPr>
              <w:widowControl w:val="0"/>
              <w:spacing w:after="0" w:line="360" w:lineRule="auto"/>
              <w:jc w:val="both"/>
              <w:rPr>
                <w:rFonts w:hint="default" w:ascii="Times New Roman" w:hAnsi="Times New Roman" w:cs="Times New Roman"/>
                <w:sz w:val="26"/>
                <w:szCs w:val="26"/>
              </w:rPr>
            </w:pPr>
          </w:p>
        </w:tc>
        <w:tc>
          <w:tcPr>
            <w:tcW w:w="1555" w:type="dxa"/>
            <w:shd w:val="clear" w:color="auto" w:fill="DEEAF6" w:themeFill="accent1" w:themeFillTint="33"/>
          </w:tcPr>
          <w:p w14:paraId="7AA10F60">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FD7C72B">
            <w:pPr>
              <w:widowControl w:val="0"/>
              <w:spacing w:after="0" w:line="360" w:lineRule="auto"/>
              <w:jc w:val="both"/>
              <w:rPr>
                <w:rFonts w:hint="default" w:ascii="Times New Roman" w:hAnsi="Times New Roman" w:cs="Times New Roman"/>
                <w:color w:val="FF0000"/>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r>
      <w:tr w14:paraId="1119D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EEAF6" w:themeFill="accent1" w:themeFillTint="33"/>
          </w:tcPr>
          <w:p w14:paraId="03881657">
            <w:pPr>
              <w:widowControl w:val="0"/>
              <w:spacing w:after="0" w:line="360" w:lineRule="auto"/>
              <w:jc w:val="both"/>
              <w:rPr>
                <w:rFonts w:hint="default" w:ascii="Times New Roman" w:hAnsi="Times New Roman" w:cs="Times New Roman"/>
                <w:b/>
                <w:sz w:val="26"/>
                <w:szCs w:val="26"/>
              </w:rPr>
            </w:pPr>
          </w:p>
        </w:tc>
        <w:tc>
          <w:tcPr>
            <w:tcW w:w="3050" w:type="dxa"/>
            <w:vMerge w:val="restart"/>
          </w:tcPr>
          <w:p w14:paraId="16CDB1A5">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Phúc</w:t>
            </w:r>
          </w:p>
        </w:tc>
        <w:tc>
          <w:tcPr>
            <w:tcW w:w="1555" w:type="dxa"/>
            <w:shd w:val="clear" w:color="auto" w:fill="DEEAF6" w:themeFill="accent1" w:themeFillTint="33"/>
          </w:tcPr>
          <w:p w14:paraId="6C24B698">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577DD323">
            <w:pPr>
              <w:widowControl w:val="0"/>
              <w:spacing w:after="0" w:line="360" w:lineRule="auto"/>
              <w:jc w:val="both"/>
              <w:rPr>
                <w:rFonts w:hint="default" w:ascii="Times New Roman" w:hAnsi="Times New Roman" w:cs="Times New Roman"/>
                <w:sz w:val="26"/>
                <w:szCs w:val="26"/>
              </w:rPr>
            </w:pPr>
          </w:p>
        </w:tc>
      </w:tr>
      <w:tr w14:paraId="3B41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26885D39">
            <w:pPr>
              <w:widowControl w:val="0"/>
              <w:spacing w:after="0" w:line="360" w:lineRule="auto"/>
              <w:jc w:val="both"/>
              <w:rPr>
                <w:rFonts w:hint="default" w:ascii="Times New Roman" w:hAnsi="Times New Roman" w:cs="Times New Roman"/>
                <w:b/>
                <w:sz w:val="26"/>
                <w:szCs w:val="26"/>
              </w:rPr>
            </w:pPr>
          </w:p>
        </w:tc>
        <w:tc>
          <w:tcPr>
            <w:tcW w:w="3050" w:type="dxa"/>
            <w:vMerge w:val="continue"/>
          </w:tcPr>
          <w:p w14:paraId="586D0F20">
            <w:pPr>
              <w:widowControl w:val="0"/>
              <w:spacing w:after="0" w:line="360" w:lineRule="auto"/>
              <w:jc w:val="both"/>
              <w:rPr>
                <w:rFonts w:hint="default" w:ascii="Times New Roman" w:hAnsi="Times New Roman" w:cs="Times New Roman"/>
                <w:sz w:val="26"/>
                <w:szCs w:val="26"/>
              </w:rPr>
            </w:pPr>
          </w:p>
        </w:tc>
        <w:tc>
          <w:tcPr>
            <w:tcW w:w="1555" w:type="dxa"/>
            <w:shd w:val="clear" w:color="auto" w:fill="DEEAF6" w:themeFill="accent1" w:themeFillTint="33"/>
          </w:tcPr>
          <w:p w14:paraId="6AEA1A09">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31F5BC30">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r>
      <w:tr w14:paraId="17E0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EEAF6" w:themeFill="accent1" w:themeFillTint="33"/>
          </w:tcPr>
          <w:p w14:paraId="5337220D">
            <w:pPr>
              <w:widowControl w:val="0"/>
              <w:spacing w:after="0" w:line="360" w:lineRule="auto"/>
              <w:jc w:val="both"/>
              <w:rPr>
                <w:rFonts w:hint="default" w:ascii="Times New Roman" w:hAnsi="Times New Roman" w:cs="Times New Roman"/>
                <w:b/>
                <w:sz w:val="26"/>
                <w:szCs w:val="26"/>
              </w:rPr>
            </w:pPr>
          </w:p>
        </w:tc>
        <w:tc>
          <w:tcPr>
            <w:tcW w:w="3050" w:type="dxa"/>
            <w:vMerge w:val="restart"/>
          </w:tcPr>
          <w:p w14:paraId="05223D7E">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Võ Đức Quân</w:t>
            </w:r>
          </w:p>
        </w:tc>
        <w:tc>
          <w:tcPr>
            <w:tcW w:w="1555" w:type="dxa"/>
            <w:shd w:val="clear" w:color="auto" w:fill="DEEAF6" w:themeFill="accent1" w:themeFillTint="33"/>
          </w:tcPr>
          <w:p w14:paraId="0D9DCC6A">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9B7B67A">
            <w:pPr>
              <w:widowControl w:val="0"/>
              <w:spacing w:after="0" w:line="360" w:lineRule="auto"/>
              <w:jc w:val="both"/>
              <w:rPr>
                <w:rFonts w:hint="default" w:ascii="Times New Roman" w:hAnsi="Times New Roman" w:cs="Times New Roman"/>
                <w:sz w:val="26"/>
                <w:szCs w:val="26"/>
              </w:rPr>
            </w:pPr>
          </w:p>
        </w:tc>
      </w:tr>
      <w:tr w14:paraId="7D6A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14FB2953">
            <w:pPr>
              <w:widowControl w:val="0"/>
              <w:spacing w:after="0" w:line="360" w:lineRule="auto"/>
              <w:jc w:val="both"/>
              <w:rPr>
                <w:rFonts w:hint="default" w:ascii="Times New Roman" w:hAnsi="Times New Roman" w:cs="Times New Roman"/>
                <w:b/>
                <w:sz w:val="26"/>
                <w:szCs w:val="26"/>
              </w:rPr>
            </w:pPr>
          </w:p>
        </w:tc>
        <w:tc>
          <w:tcPr>
            <w:tcW w:w="3050" w:type="dxa"/>
            <w:vMerge w:val="continue"/>
          </w:tcPr>
          <w:p w14:paraId="026D216F">
            <w:pPr>
              <w:widowControl w:val="0"/>
              <w:spacing w:after="0" w:line="360" w:lineRule="auto"/>
              <w:jc w:val="both"/>
              <w:rPr>
                <w:rFonts w:hint="default" w:ascii="Times New Roman" w:hAnsi="Times New Roman" w:cs="Times New Roman"/>
                <w:sz w:val="26"/>
                <w:szCs w:val="26"/>
              </w:rPr>
            </w:pPr>
          </w:p>
        </w:tc>
        <w:tc>
          <w:tcPr>
            <w:tcW w:w="1555" w:type="dxa"/>
            <w:shd w:val="clear" w:color="auto" w:fill="DEEAF6" w:themeFill="accent1" w:themeFillTint="33"/>
          </w:tcPr>
          <w:p w14:paraId="2FA84F5B">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66F91A18">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r>
      <w:tr w14:paraId="48E9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EEAF6" w:themeFill="accent1" w:themeFillTint="33"/>
          </w:tcPr>
          <w:p w14:paraId="0BDA1094">
            <w:pPr>
              <w:widowControl w:val="0"/>
              <w:spacing w:after="0" w:line="360" w:lineRule="auto"/>
              <w:jc w:val="both"/>
              <w:rPr>
                <w:rFonts w:hint="default" w:ascii="Times New Roman" w:hAnsi="Times New Roman" w:cs="Times New Roman"/>
                <w:b/>
                <w:sz w:val="26"/>
                <w:szCs w:val="26"/>
              </w:rPr>
            </w:pPr>
          </w:p>
        </w:tc>
        <w:tc>
          <w:tcPr>
            <w:tcW w:w="3050" w:type="dxa"/>
            <w:vMerge w:val="restart"/>
          </w:tcPr>
          <w:p w14:paraId="47BAAC98">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Hữu Thắng</w:t>
            </w:r>
          </w:p>
        </w:tc>
        <w:tc>
          <w:tcPr>
            <w:tcW w:w="1555" w:type="dxa"/>
            <w:shd w:val="clear" w:color="auto" w:fill="DEEAF6" w:themeFill="accent1" w:themeFillTint="33"/>
          </w:tcPr>
          <w:p w14:paraId="5F7C3136">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3A78D755">
            <w:pPr>
              <w:widowControl w:val="0"/>
              <w:spacing w:after="0" w:line="360" w:lineRule="auto"/>
              <w:jc w:val="both"/>
              <w:rPr>
                <w:rFonts w:hint="default" w:ascii="Times New Roman" w:hAnsi="Times New Roman" w:cs="Times New Roman"/>
                <w:sz w:val="26"/>
                <w:szCs w:val="26"/>
              </w:rPr>
            </w:pPr>
          </w:p>
        </w:tc>
      </w:tr>
      <w:tr w14:paraId="4A0E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EEAF6" w:themeFill="accent1" w:themeFillTint="33"/>
          </w:tcPr>
          <w:p w14:paraId="48DACB70">
            <w:pPr>
              <w:widowControl w:val="0"/>
              <w:spacing w:after="0" w:line="360" w:lineRule="auto"/>
              <w:jc w:val="both"/>
              <w:rPr>
                <w:rFonts w:hint="default" w:ascii="Times New Roman" w:hAnsi="Times New Roman" w:cs="Times New Roman"/>
                <w:b/>
                <w:sz w:val="26"/>
                <w:szCs w:val="26"/>
              </w:rPr>
            </w:pPr>
          </w:p>
        </w:tc>
        <w:tc>
          <w:tcPr>
            <w:tcW w:w="3050" w:type="dxa"/>
            <w:vMerge w:val="continue"/>
          </w:tcPr>
          <w:p w14:paraId="0CBB5F35">
            <w:pPr>
              <w:widowControl w:val="0"/>
              <w:spacing w:after="0" w:line="360" w:lineRule="auto"/>
              <w:jc w:val="both"/>
              <w:rPr>
                <w:rFonts w:hint="default" w:ascii="Times New Roman" w:hAnsi="Times New Roman" w:cs="Times New Roman"/>
                <w:sz w:val="26"/>
                <w:szCs w:val="26"/>
              </w:rPr>
            </w:pPr>
          </w:p>
        </w:tc>
        <w:tc>
          <w:tcPr>
            <w:tcW w:w="1555" w:type="dxa"/>
            <w:shd w:val="clear" w:color="auto" w:fill="DEEAF6" w:themeFill="accent1" w:themeFillTint="33"/>
          </w:tcPr>
          <w:p w14:paraId="0B402DBA">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3826F843">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vi-VN"/>
              </w:rPr>
              <w:t>5</w:t>
            </w:r>
          </w:p>
        </w:tc>
      </w:tr>
    </w:tbl>
    <w:p w14:paraId="34F4645B">
      <w:pPr>
        <w:spacing w:line="360" w:lineRule="auto"/>
        <w:jc w:val="both"/>
        <w:rPr>
          <w:rFonts w:hint="default" w:ascii="Times New Roman" w:hAnsi="Times New Roman" w:cs="Times New Roman"/>
          <w:b/>
          <w:sz w:val="26"/>
          <w:szCs w:val="26"/>
        </w:rPr>
      </w:pPr>
    </w:p>
    <w:p w14:paraId="5B081A92">
      <w:pPr>
        <w:pStyle w:val="250"/>
        <w:spacing w:line="360" w:lineRule="auto"/>
        <w:jc w:val="center"/>
        <w:outlineLvl w:val="9"/>
        <w:rPr>
          <w:rFonts w:hint="default" w:ascii="Times New Roman" w:hAnsi="Times New Roman" w:cs="Times New Roman" w:eastAsiaTheme="minorHAnsi"/>
          <w:color w:val="auto"/>
          <w:sz w:val="26"/>
          <w:szCs w:val="26"/>
        </w:rPr>
        <w:sectPr>
          <w:footerReference r:id="rId9" w:type="default"/>
          <w:pgSz w:w="11909" w:h="16834"/>
          <w:pgMar w:top="1417" w:right="1134" w:bottom="1417" w:left="1417" w:header="720" w:footer="720" w:gutter="0"/>
          <w:pgBorders w:display="notFirstPage">
            <w:top w:val="none" w:sz="0" w:space="0"/>
            <w:left w:val="none" w:sz="0" w:space="0"/>
            <w:bottom w:val="none" w:sz="0" w:space="0"/>
            <w:right w:val="none" w:sz="0" w:space="0"/>
          </w:pgBorders>
          <w:pgNumType w:fmt="decimal" w:start="1"/>
          <w:cols w:space="0" w:num="1"/>
          <w:rtlGutter w:val="0"/>
          <w:docGrid w:linePitch="360" w:charSpace="0"/>
        </w:sectPr>
      </w:pPr>
    </w:p>
    <w:p w14:paraId="47F6DAE8">
      <w:pPr>
        <w:bidi w:val="0"/>
        <w:spacing w:after="0" w:line="240" w:lineRule="auto"/>
      </w:pPr>
    </w:p>
    <w:p w14:paraId="073FC1A2">
      <w:pPr>
        <w:spacing w:line="360" w:lineRule="auto"/>
        <w:jc w:val="center"/>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MỤC LỤC</w:t>
      </w:r>
    </w:p>
    <w:sdt>
      <w:sdtPr>
        <w:rPr>
          <w:rFonts w:ascii="SimSun" w:hAnsi="SimSun" w:eastAsia="SimSun" w:cstheme="minorBidi"/>
          <w:sz w:val="21"/>
          <w:szCs w:val="22"/>
          <w:lang w:val="en-US" w:eastAsia="en-US" w:bidi="ar-SA"/>
        </w:rPr>
        <w:id w:val="147457519"/>
        <w15:color w:val="DBDBDB"/>
        <w:docPartObj>
          <w:docPartGallery w:val="Table of Contents"/>
          <w:docPartUnique/>
        </w:docPartObj>
      </w:sdtPr>
      <w:sdtEndPr>
        <w:rPr>
          <w:rFonts w:hint="default" w:ascii="Times New Roman" w:hAnsi="Times New Roman" w:cs="Times New Roman" w:eastAsiaTheme="minorHAnsi"/>
          <w:bCs/>
          <w:color w:val="auto"/>
          <w:sz w:val="26"/>
          <w:szCs w:val="32"/>
          <w:lang w:val="vi-VN" w:eastAsia="en-US" w:bidi="ar-SA"/>
        </w:rPr>
      </w:sdtEndPr>
      <w:sdtContent>
        <w:p w14:paraId="04710C7D">
          <w:pPr>
            <w:spacing w:before="0" w:beforeLines="0" w:after="0" w:afterLines="0" w:line="240" w:lineRule="auto"/>
            <w:ind w:left="0" w:leftChars="0" w:right="0" w:rightChars="0" w:firstLine="0" w:firstLineChars="0"/>
            <w:jc w:val="center"/>
          </w:pPr>
        </w:p>
        <w:p w14:paraId="152D848A">
          <w:pPr>
            <w:pStyle w:val="254"/>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color w:val="auto"/>
              <w:sz w:val="26"/>
              <w:szCs w:val="26"/>
              <w:lang w:val="vi-VN" w:eastAsia="en-US" w:bidi="ar-SA"/>
            </w:rPr>
            <w:instrText xml:space="preserve">TOC \o "1-3" \h \u </w:instrText>
          </w:r>
          <w:r>
            <w:rPr>
              <w:rFonts w:hint="default" w:ascii="Times New Roman" w:hAnsi="Times New Roman" w:cs="Times New Roman" w:eastAsiaTheme="minorHAnsi"/>
              <w:bCs/>
              <w:color w:val="auto"/>
              <w:sz w:val="26"/>
              <w:szCs w:val="26"/>
              <w:lang w:val="vi-VN" w:eastAsia="en-US" w:bidi="ar-SA"/>
            </w:rPr>
            <w:fldChar w:fldCharType="separate"/>
          </w:r>
          <w:r>
            <w:rPr>
              <w:rFonts w:hint="default" w:ascii="Times New Roman" w:hAnsi="Times New Roman" w:cs="Times New Roman" w:eastAsiaTheme="minorHAnsi"/>
              <w:b/>
              <w:bCs/>
              <w:color w:val="auto"/>
              <w:sz w:val="26"/>
              <w:szCs w:val="26"/>
              <w:lang w:val="vi-VN" w:eastAsia="en-US" w:bidi="ar-SA"/>
            </w:rPr>
            <w:fldChar w:fldCharType="begin"/>
          </w:r>
          <w:r>
            <w:rPr>
              <w:rFonts w:hint="default" w:ascii="Times New Roman" w:hAnsi="Times New Roman" w:cs="Times New Roman" w:eastAsiaTheme="minorHAnsi"/>
              <w:b/>
              <w:bCs/>
              <w:sz w:val="26"/>
              <w:szCs w:val="26"/>
              <w:lang w:val="vi-VN" w:eastAsia="en-US" w:bidi="ar-SA"/>
            </w:rPr>
            <w:instrText xml:space="preserve"> HYPERLINK \l _Toc27687 </w:instrText>
          </w:r>
          <w:r>
            <w:rPr>
              <w:rFonts w:hint="default" w:ascii="Times New Roman" w:hAnsi="Times New Roman" w:cs="Times New Roman" w:eastAsiaTheme="minorHAnsi"/>
              <w:b/>
              <w:bCs/>
              <w:sz w:val="26"/>
              <w:szCs w:val="26"/>
              <w:lang w:val="vi-VN" w:eastAsia="en-US" w:bidi="ar-SA"/>
            </w:rPr>
            <w:fldChar w:fldCharType="separate"/>
          </w:r>
          <w:r>
            <w:rPr>
              <w:rFonts w:hint="default"/>
              <w:b/>
              <w:bCs/>
              <w:sz w:val="26"/>
              <w:szCs w:val="26"/>
            </w:rPr>
            <w:t>1. GIỚI THIỆU</w:t>
          </w:r>
          <w:r>
            <w:rPr>
              <w:b w:val="0"/>
              <w:bCs w:val="0"/>
              <w:sz w:val="26"/>
              <w:szCs w:val="26"/>
            </w:rPr>
            <w:tab/>
          </w:r>
          <w:r>
            <w:rPr>
              <w:b w:val="0"/>
              <w:bCs w:val="0"/>
              <w:sz w:val="26"/>
              <w:szCs w:val="26"/>
            </w:rPr>
            <w:fldChar w:fldCharType="begin"/>
          </w:r>
          <w:r>
            <w:rPr>
              <w:b w:val="0"/>
              <w:bCs w:val="0"/>
              <w:sz w:val="26"/>
              <w:szCs w:val="26"/>
            </w:rPr>
            <w:instrText xml:space="preserve"> PAGEREF _Toc27687 \h </w:instrText>
          </w:r>
          <w:r>
            <w:rPr>
              <w:b w:val="0"/>
              <w:bCs w:val="0"/>
              <w:sz w:val="26"/>
              <w:szCs w:val="26"/>
            </w:rPr>
            <w:fldChar w:fldCharType="separate"/>
          </w:r>
          <w:r>
            <w:rPr>
              <w:b w:val="0"/>
              <w:bCs w:val="0"/>
              <w:sz w:val="26"/>
              <w:szCs w:val="26"/>
            </w:rPr>
            <w:t>1</w:t>
          </w:r>
          <w:r>
            <w:rPr>
              <w:b w:val="0"/>
              <w:bCs w:val="0"/>
              <w:sz w:val="26"/>
              <w:szCs w:val="26"/>
            </w:rPr>
            <w:fldChar w:fldCharType="end"/>
          </w:r>
          <w:r>
            <w:rPr>
              <w:rFonts w:hint="default" w:ascii="Times New Roman" w:hAnsi="Times New Roman" w:cs="Times New Roman" w:eastAsiaTheme="minorHAnsi"/>
              <w:b/>
              <w:bCs/>
              <w:color w:val="auto"/>
              <w:sz w:val="26"/>
              <w:szCs w:val="26"/>
              <w:lang w:val="vi-VN" w:eastAsia="en-US" w:bidi="ar-SA"/>
            </w:rPr>
            <w:fldChar w:fldCharType="end"/>
          </w:r>
        </w:p>
        <w:p w14:paraId="3C753227">
          <w:pPr>
            <w:pStyle w:val="255"/>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_Toc10508 </w:instrText>
          </w:r>
          <w:r>
            <w:rPr>
              <w:rFonts w:hint="default" w:ascii="Times New Roman" w:hAnsi="Times New Roman" w:cs="Times New Roman" w:eastAsiaTheme="minorHAnsi"/>
              <w:bCs/>
              <w:sz w:val="26"/>
              <w:szCs w:val="26"/>
              <w:lang w:val="vi-VN" w:eastAsia="en-US" w:bidi="ar-SA"/>
            </w:rPr>
            <w:fldChar w:fldCharType="separate"/>
          </w:r>
          <w:r>
            <w:rPr>
              <w:rFonts w:hint="default"/>
              <w:sz w:val="26"/>
              <w:szCs w:val="26"/>
            </w:rPr>
            <w:t>1.1. Mục đích.</w:t>
          </w:r>
          <w:r>
            <w:rPr>
              <w:sz w:val="26"/>
              <w:szCs w:val="26"/>
            </w:rPr>
            <w:tab/>
          </w:r>
          <w:r>
            <w:rPr>
              <w:sz w:val="26"/>
              <w:szCs w:val="26"/>
            </w:rPr>
            <w:fldChar w:fldCharType="begin"/>
          </w:r>
          <w:r>
            <w:rPr>
              <w:sz w:val="26"/>
              <w:szCs w:val="26"/>
            </w:rPr>
            <w:instrText xml:space="preserve"> PAGEREF _Toc10508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62D65ED4">
          <w:pPr>
            <w:pStyle w:val="255"/>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_Toc8593 </w:instrText>
          </w:r>
          <w:r>
            <w:rPr>
              <w:rFonts w:hint="default" w:ascii="Times New Roman" w:hAnsi="Times New Roman" w:cs="Times New Roman" w:eastAsiaTheme="minorHAnsi"/>
              <w:bCs/>
              <w:sz w:val="26"/>
              <w:szCs w:val="26"/>
              <w:lang w:val="vi-VN" w:eastAsia="en-US" w:bidi="ar-SA"/>
            </w:rPr>
            <w:fldChar w:fldCharType="separate"/>
          </w:r>
          <w:r>
            <w:rPr>
              <w:rFonts w:hint="default"/>
              <w:sz w:val="26"/>
              <w:szCs w:val="26"/>
            </w:rPr>
            <w:t>1.2. Phạm vi.</w:t>
          </w:r>
          <w:r>
            <w:rPr>
              <w:sz w:val="26"/>
              <w:szCs w:val="26"/>
            </w:rPr>
            <w:tab/>
          </w:r>
          <w:r>
            <w:rPr>
              <w:sz w:val="26"/>
              <w:szCs w:val="26"/>
            </w:rPr>
            <w:fldChar w:fldCharType="begin"/>
          </w:r>
          <w:r>
            <w:rPr>
              <w:sz w:val="26"/>
              <w:szCs w:val="26"/>
            </w:rPr>
            <w:instrText xml:space="preserve"> PAGEREF _Toc8593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3D40AFCE">
          <w:pPr>
            <w:pStyle w:val="255"/>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_Toc15315 </w:instrText>
          </w:r>
          <w:r>
            <w:rPr>
              <w:rFonts w:hint="default" w:ascii="Times New Roman" w:hAnsi="Times New Roman" w:cs="Times New Roman" w:eastAsiaTheme="minorHAnsi"/>
              <w:bCs/>
              <w:sz w:val="26"/>
              <w:szCs w:val="26"/>
              <w:lang w:val="vi-VN" w:eastAsia="en-US" w:bidi="ar-SA"/>
            </w:rPr>
            <w:fldChar w:fldCharType="separate"/>
          </w:r>
          <w:r>
            <w:rPr>
              <w:rFonts w:hint="default"/>
              <w:sz w:val="26"/>
              <w:szCs w:val="26"/>
            </w:rPr>
            <w:t>1.3. Tài liệu tham khảo.</w:t>
          </w:r>
          <w:r>
            <w:rPr>
              <w:sz w:val="26"/>
              <w:szCs w:val="26"/>
            </w:rPr>
            <w:tab/>
          </w:r>
          <w:r>
            <w:rPr>
              <w:sz w:val="26"/>
              <w:szCs w:val="26"/>
            </w:rPr>
            <w:fldChar w:fldCharType="begin"/>
          </w:r>
          <w:r>
            <w:rPr>
              <w:sz w:val="26"/>
              <w:szCs w:val="26"/>
            </w:rPr>
            <w:instrText xml:space="preserve"> PAGEREF _Toc15315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5434843D">
          <w:pPr>
            <w:pStyle w:val="254"/>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_Toc27984 </w:instrText>
          </w:r>
          <w:r>
            <w:rPr>
              <w:rFonts w:hint="default" w:ascii="Times New Roman" w:hAnsi="Times New Roman" w:cs="Times New Roman" w:eastAsiaTheme="minorHAnsi"/>
              <w:bCs/>
              <w:sz w:val="26"/>
              <w:szCs w:val="26"/>
              <w:lang w:val="vi-VN" w:eastAsia="en-US" w:bidi="ar-SA"/>
            </w:rPr>
            <w:fldChar w:fldCharType="separate"/>
          </w:r>
          <w:r>
            <w:rPr>
              <w:rFonts w:hint="default"/>
              <w:b/>
              <w:bCs/>
              <w:sz w:val="26"/>
              <w:szCs w:val="26"/>
              <w:lang w:val="vi-VN"/>
            </w:rPr>
            <w:t xml:space="preserve">2. </w:t>
          </w:r>
          <w:r>
            <w:rPr>
              <w:b/>
              <w:bCs/>
              <w:sz w:val="26"/>
              <w:szCs w:val="26"/>
              <w:rtl w:val="0"/>
            </w:rPr>
            <w:t>PRODUCT BACKLOG</w:t>
          </w:r>
          <w:r>
            <w:rPr>
              <w:sz w:val="26"/>
              <w:szCs w:val="26"/>
            </w:rPr>
            <w:tab/>
          </w:r>
          <w:r>
            <w:rPr>
              <w:sz w:val="26"/>
              <w:szCs w:val="26"/>
            </w:rPr>
            <w:fldChar w:fldCharType="begin"/>
          </w:r>
          <w:r>
            <w:rPr>
              <w:sz w:val="26"/>
              <w:szCs w:val="26"/>
            </w:rPr>
            <w:instrText xml:space="preserve"> PAGEREF _Toc27984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3F1FBE8E">
          <w:pPr>
            <w:pStyle w:val="255"/>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_Toc29953 </w:instrText>
          </w:r>
          <w:r>
            <w:rPr>
              <w:rFonts w:hint="default" w:ascii="Times New Roman" w:hAnsi="Times New Roman" w:cs="Times New Roman" w:eastAsiaTheme="minorHAnsi"/>
              <w:bCs/>
              <w:sz w:val="26"/>
              <w:szCs w:val="26"/>
              <w:lang w:val="vi-VN" w:eastAsia="en-US" w:bidi="ar-SA"/>
            </w:rPr>
            <w:fldChar w:fldCharType="separate"/>
          </w:r>
          <w:r>
            <w:rPr>
              <w:rFonts w:hint="default"/>
              <w:sz w:val="26"/>
              <w:szCs w:val="26"/>
            </w:rPr>
            <w:t>2.1. Mô tả Product Backlog</w:t>
          </w:r>
          <w:r>
            <w:rPr>
              <w:sz w:val="26"/>
              <w:szCs w:val="26"/>
            </w:rPr>
            <w:tab/>
          </w:r>
          <w:r>
            <w:rPr>
              <w:sz w:val="26"/>
              <w:szCs w:val="26"/>
            </w:rPr>
            <w:fldChar w:fldCharType="begin"/>
          </w:r>
          <w:r>
            <w:rPr>
              <w:sz w:val="26"/>
              <w:szCs w:val="26"/>
            </w:rPr>
            <w:instrText xml:space="preserve"> PAGEREF _Toc29953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71B2DDAF">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_Toc29347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2.1.1 PB01 - Đăng nhập</w:t>
          </w:r>
          <w:r>
            <w:rPr>
              <w:sz w:val="26"/>
              <w:szCs w:val="26"/>
            </w:rPr>
            <w:tab/>
          </w:r>
          <w:r>
            <w:rPr>
              <w:sz w:val="26"/>
              <w:szCs w:val="26"/>
            </w:rPr>
            <w:fldChar w:fldCharType="begin"/>
          </w:r>
          <w:r>
            <w:rPr>
              <w:sz w:val="26"/>
              <w:szCs w:val="26"/>
            </w:rPr>
            <w:instrText xml:space="preserve"> PAGEREF _Toc29347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574C87F6">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_Toc22912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2.1.2 PB02 - Đăng xuất</w:t>
          </w:r>
          <w:r>
            <w:rPr>
              <w:sz w:val="26"/>
              <w:szCs w:val="26"/>
            </w:rPr>
            <w:tab/>
          </w:r>
          <w:r>
            <w:rPr>
              <w:sz w:val="26"/>
              <w:szCs w:val="26"/>
            </w:rPr>
            <w:fldChar w:fldCharType="begin"/>
          </w:r>
          <w:r>
            <w:rPr>
              <w:sz w:val="26"/>
              <w:szCs w:val="26"/>
            </w:rPr>
            <w:instrText xml:space="preserve"> PAGEREF _Toc22912 \h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34D45B59">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_Toc5139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 xml:space="preserve">2.1.3 PB03 - </w:t>
          </w:r>
          <w:r>
            <w:rPr>
              <w:rFonts w:hint="default" w:ascii="Times New Roman" w:hAnsi="Times New Roman" w:cs="Times New Roman"/>
              <w:sz w:val="26"/>
              <w:szCs w:val="26"/>
              <w:lang w:val="vi-VN"/>
            </w:rPr>
            <w:t xml:space="preserve">Quản </w:t>
          </w:r>
          <w:r>
            <w:rPr>
              <w:rFonts w:hint="default" w:ascii="Times New Roman" w:hAnsi="Times New Roman" w:cs="Times New Roman"/>
              <w:sz w:val="26"/>
              <w:szCs w:val="26"/>
              <w:lang w:val="en-US"/>
            </w:rPr>
            <w:t>l</w:t>
          </w:r>
          <w:r>
            <w:rPr>
              <w:rFonts w:hint="default" w:ascii="Times New Roman" w:hAnsi="Times New Roman" w:cs="Times New Roman"/>
              <w:sz w:val="26"/>
              <w:szCs w:val="26"/>
              <w:lang w:val="vi-VN"/>
            </w:rPr>
            <w:t>ý Khách Sạn</w:t>
          </w:r>
          <w:r>
            <w:rPr>
              <w:sz w:val="26"/>
              <w:szCs w:val="26"/>
            </w:rPr>
            <w:tab/>
          </w:r>
          <w:r>
            <w:rPr>
              <w:sz w:val="26"/>
              <w:szCs w:val="26"/>
            </w:rPr>
            <w:fldChar w:fldCharType="begin"/>
          </w:r>
          <w:r>
            <w:rPr>
              <w:sz w:val="26"/>
              <w:szCs w:val="26"/>
            </w:rPr>
            <w:instrText xml:space="preserve"> PAGEREF _Toc5139 \h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3655104D">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_Toc15857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 xml:space="preserve">2.1.4 PB04 - Quản lý loại </w:t>
          </w:r>
          <w:r>
            <w:rPr>
              <w:rFonts w:hint="default" w:ascii="Times New Roman" w:hAnsi="Times New Roman" w:cs="Times New Roman"/>
              <w:sz w:val="26"/>
              <w:szCs w:val="26"/>
              <w:lang w:val="vi-VN"/>
            </w:rPr>
            <w:t>phòng</w:t>
          </w:r>
          <w:r>
            <w:rPr>
              <w:sz w:val="26"/>
              <w:szCs w:val="26"/>
            </w:rPr>
            <w:tab/>
          </w:r>
          <w:r>
            <w:rPr>
              <w:sz w:val="26"/>
              <w:szCs w:val="26"/>
            </w:rPr>
            <w:fldChar w:fldCharType="begin"/>
          </w:r>
          <w:r>
            <w:rPr>
              <w:sz w:val="26"/>
              <w:szCs w:val="26"/>
            </w:rPr>
            <w:instrText xml:space="preserve"> PAGEREF _Toc15857 \h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5AF7C752">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_Toc9527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 xml:space="preserve">2.1.5 PB05 - Quản lý </w:t>
          </w:r>
          <w:r>
            <w:rPr>
              <w:rFonts w:hint="default" w:ascii="Times New Roman" w:hAnsi="Times New Roman" w:cs="Times New Roman"/>
              <w:sz w:val="26"/>
              <w:szCs w:val="26"/>
              <w:lang w:val="vi-VN"/>
            </w:rPr>
            <w:t>phòng</w:t>
          </w:r>
          <w:r>
            <w:rPr>
              <w:sz w:val="26"/>
              <w:szCs w:val="26"/>
            </w:rPr>
            <w:tab/>
          </w:r>
          <w:r>
            <w:rPr>
              <w:sz w:val="26"/>
              <w:szCs w:val="26"/>
            </w:rPr>
            <w:fldChar w:fldCharType="begin"/>
          </w:r>
          <w:r>
            <w:rPr>
              <w:sz w:val="26"/>
              <w:szCs w:val="26"/>
            </w:rPr>
            <w:instrText xml:space="preserve"> PAGEREF _Toc9527 \h </w:instrText>
          </w:r>
          <w:r>
            <w:rPr>
              <w:sz w:val="26"/>
              <w:szCs w:val="26"/>
            </w:rPr>
            <w:fldChar w:fldCharType="separate"/>
          </w:r>
          <w:r>
            <w:rPr>
              <w:sz w:val="26"/>
              <w:szCs w:val="26"/>
            </w:rPr>
            <w:t>6</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25478814">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_Toc22865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 xml:space="preserve">2.1.6 PB06 - Quản lý </w:t>
          </w:r>
          <w:r>
            <w:rPr>
              <w:rFonts w:hint="default" w:ascii="Times New Roman" w:hAnsi="Times New Roman" w:cs="Times New Roman"/>
              <w:sz w:val="26"/>
              <w:szCs w:val="26"/>
              <w:lang w:val="vi-VN"/>
            </w:rPr>
            <w:t>đặt phòng</w:t>
          </w:r>
          <w:r>
            <w:rPr>
              <w:sz w:val="26"/>
              <w:szCs w:val="26"/>
            </w:rPr>
            <w:tab/>
          </w:r>
          <w:r>
            <w:rPr>
              <w:sz w:val="26"/>
              <w:szCs w:val="26"/>
            </w:rPr>
            <w:fldChar w:fldCharType="begin"/>
          </w:r>
          <w:r>
            <w:rPr>
              <w:sz w:val="26"/>
              <w:szCs w:val="26"/>
            </w:rPr>
            <w:instrText xml:space="preserve"> PAGEREF _Toc22865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7CE8A886">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_Toc3379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 xml:space="preserve">2.1.7 PB07 - Quản lý </w:t>
          </w:r>
          <w:r>
            <w:rPr>
              <w:rFonts w:hint="default" w:ascii="Times New Roman" w:hAnsi="Times New Roman" w:cs="Times New Roman"/>
              <w:sz w:val="26"/>
              <w:szCs w:val="26"/>
              <w:lang w:val="vi-VN"/>
            </w:rPr>
            <w:t>tài khoản</w:t>
          </w:r>
          <w:r>
            <w:rPr>
              <w:sz w:val="26"/>
              <w:szCs w:val="26"/>
            </w:rPr>
            <w:tab/>
          </w:r>
          <w:r>
            <w:rPr>
              <w:sz w:val="26"/>
              <w:szCs w:val="26"/>
            </w:rPr>
            <w:fldChar w:fldCharType="begin"/>
          </w:r>
          <w:r>
            <w:rPr>
              <w:sz w:val="26"/>
              <w:szCs w:val="26"/>
            </w:rPr>
            <w:instrText xml:space="preserve"> PAGEREF _Toc3379 \h </w:instrText>
          </w:r>
          <w:r>
            <w:rPr>
              <w:sz w:val="26"/>
              <w:szCs w:val="26"/>
            </w:rPr>
            <w:fldChar w:fldCharType="separate"/>
          </w:r>
          <w:r>
            <w:rPr>
              <w:sz w:val="26"/>
              <w:szCs w:val="26"/>
            </w:rPr>
            <w:t>9</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171B76CA">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_Toc5933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 xml:space="preserve">2.1.8 PB08 - </w:t>
          </w:r>
          <w:r>
            <w:rPr>
              <w:rFonts w:hint="default" w:ascii="Times New Roman" w:hAnsi="Times New Roman" w:cs="Times New Roman"/>
              <w:sz w:val="26"/>
              <w:szCs w:val="26"/>
              <w:lang w:val="vi-VN"/>
            </w:rPr>
            <w:t>Hỗ Trợ khách hàng</w:t>
          </w:r>
          <w:r>
            <w:rPr>
              <w:sz w:val="26"/>
              <w:szCs w:val="26"/>
            </w:rPr>
            <w:tab/>
          </w:r>
          <w:r>
            <w:rPr>
              <w:sz w:val="26"/>
              <w:szCs w:val="26"/>
            </w:rPr>
            <w:fldChar w:fldCharType="begin"/>
          </w:r>
          <w:r>
            <w:rPr>
              <w:sz w:val="26"/>
              <w:szCs w:val="26"/>
            </w:rPr>
            <w:instrText xml:space="preserve"> PAGEREF _Toc5933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754438D7">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_Toc1486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 xml:space="preserve">2.1.9 PB09 - Quản </w:t>
          </w:r>
          <w:r>
            <w:rPr>
              <w:rFonts w:hint="default" w:ascii="Times New Roman" w:hAnsi="Times New Roman" w:cs="Times New Roman"/>
              <w:sz w:val="26"/>
              <w:szCs w:val="26"/>
              <w:lang w:val="en-US"/>
            </w:rPr>
            <w:t>l</w:t>
          </w:r>
          <w:r>
            <w:rPr>
              <w:rFonts w:hint="default" w:ascii="Times New Roman" w:hAnsi="Times New Roman" w:cs="Times New Roman"/>
              <w:sz w:val="26"/>
              <w:szCs w:val="26"/>
            </w:rPr>
            <w:t xml:space="preserve">ý </w:t>
          </w:r>
          <w:r>
            <w:rPr>
              <w:rFonts w:hint="default" w:ascii="Times New Roman" w:hAnsi="Times New Roman" w:cs="Times New Roman"/>
              <w:sz w:val="26"/>
              <w:szCs w:val="26"/>
              <w:lang w:val="vi-VN"/>
            </w:rPr>
            <w:t>dịch vụ</w:t>
          </w:r>
          <w:r>
            <w:rPr>
              <w:sz w:val="26"/>
              <w:szCs w:val="26"/>
            </w:rPr>
            <w:tab/>
          </w:r>
          <w:r>
            <w:rPr>
              <w:sz w:val="26"/>
              <w:szCs w:val="26"/>
            </w:rPr>
            <w:fldChar w:fldCharType="begin"/>
          </w:r>
          <w:r>
            <w:rPr>
              <w:sz w:val="26"/>
              <w:szCs w:val="26"/>
            </w:rPr>
            <w:instrText xml:space="preserve"> PAGEREF _Toc1486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594613BB">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_Toc23535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 xml:space="preserve">2.1.10 PB10 - Quản </w:t>
          </w:r>
          <w:r>
            <w:rPr>
              <w:rFonts w:hint="default" w:ascii="Times New Roman" w:hAnsi="Times New Roman" w:cs="Times New Roman"/>
              <w:sz w:val="26"/>
              <w:szCs w:val="26"/>
              <w:lang w:val="en-US"/>
            </w:rPr>
            <w:t>l</w:t>
          </w:r>
          <w:r>
            <w:rPr>
              <w:rFonts w:hint="default" w:ascii="Times New Roman" w:hAnsi="Times New Roman" w:cs="Times New Roman"/>
              <w:sz w:val="26"/>
              <w:szCs w:val="26"/>
            </w:rPr>
            <w:t xml:space="preserve">ý </w:t>
          </w:r>
          <w:r>
            <w:rPr>
              <w:rFonts w:hint="default" w:ascii="Times New Roman" w:hAnsi="Times New Roman" w:cs="Times New Roman"/>
              <w:sz w:val="26"/>
              <w:szCs w:val="26"/>
              <w:lang w:val="vi-VN"/>
            </w:rPr>
            <w:t>khách hàng</w:t>
          </w:r>
          <w:r>
            <w:rPr>
              <w:sz w:val="26"/>
              <w:szCs w:val="26"/>
            </w:rPr>
            <w:tab/>
          </w:r>
          <w:r>
            <w:rPr>
              <w:sz w:val="26"/>
              <w:szCs w:val="26"/>
            </w:rPr>
            <w:fldChar w:fldCharType="begin"/>
          </w:r>
          <w:r>
            <w:rPr>
              <w:sz w:val="26"/>
              <w:szCs w:val="26"/>
            </w:rPr>
            <w:instrText xml:space="preserve"> PAGEREF _Toc23535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36D53B22">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_Toc23659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2.1.1</w:t>
          </w:r>
          <w:r>
            <w:rPr>
              <w:rFonts w:hint="default" w:ascii="Times New Roman" w:hAnsi="Times New Roman" w:cs="Times New Roman"/>
              <w:sz w:val="26"/>
              <w:szCs w:val="26"/>
              <w:lang w:val="vi-VN"/>
            </w:rPr>
            <w:t>1</w:t>
          </w:r>
          <w:r>
            <w:rPr>
              <w:rFonts w:hint="default" w:ascii="Times New Roman" w:hAnsi="Times New Roman" w:cs="Times New Roman"/>
              <w:sz w:val="26"/>
              <w:szCs w:val="26"/>
            </w:rPr>
            <w:t xml:space="preserve"> PB1</w:t>
          </w:r>
          <w:r>
            <w:rPr>
              <w:rFonts w:hint="default" w:ascii="Times New Roman" w:hAnsi="Times New Roman" w:cs="Times New Roman"/>
              <w:sz w:val="26"/>
              <w:szCs w:val="26"/>
              <w:lang w:val="vi-VN"/>
            </w:rPr>
            <w:t>1</w:t>
          </w:r>
          <w:r>
            <w:rPr>
              <w:rFonts w:hint="default" w:ascii="Times New Roman" w:hAnsi="Times New Roman" w:cs="Times New Roman"/>
              <w:sz w:val="26"/>
              <w:szCs w:val="26"/>
            </w:rPr>
            <w:t xml:space="preserve"> - Quản </w:t>
          </w:r>
          <w:r>
            <w:rPr>
              <w:rFonts w:hint="default" w:ascii="Times New Roman" w:hAnsi="Times New Roman" w:cs="Times New Roman"/>
              <w:sz w:val="26"/>
              <w:szCs w:val="26"/>
              <w:lang w:val="en-US"/>
            </w:rPr>
            <w:t>l</w:t>
          </w:r>
          <w:r>
            <w:rPr>
              <w:rFonts w:hint="default" w:ascii="Times New Roman" w:hAnsi="Times New Roman" w:cs="Times New Roman"/>
              <w:sz w:val="26"/>
              <w:szCs w:val="26"/>
            </w:rPr>
            <w:t xml:space="preserve">ý </w:t>
          </w:r>
          <w:r>
            <w:rPr>
              <w:rFonts w:hint="default" w:ascii="Times New Roman" w:hAnsi="Times New Roman" w:cs="Times New Roman"/>
              <w:sz w:val="26"/>
              <w:szCs w:val="26"/>
              <w:lang w:val="vi-VN"/>
            </w:rPr>
            <w:t>tài khoản</w:t>
          </w:r>
          <w:r>
            <w:rPr>
              <w:sz w:val="26"/>
              <w:szCs w:val="26"/>
            </w:rPr>
            <w:tab/>
          </w:r>
          <w:r>
            <w:rPr>
              <w:sz w:val="26"/>
              <w:szCs w:val="26"/>
            </w:rPr>
            <w:fldChar w:fldCharType="begin"/>
          </w:r>
          <w:r>
            <w:rPr>
              <w:sz w:val="26"/>
              <w:szCs w:val="26"/>
            </w:rPr>
            <w:instrText xml:space="preserve"> PAGEREF _Toc23659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11BF3F6A">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_Toc22409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2.1.1</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 PB1</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 - </w:t>
          </w:r>
          <w:r>
            <w:rPr>
              <w:rFonts w:hint="default" w:ascii="Times New Roman" w:hAnsi="Times New Roman" w:cs="Times New Roman"/>
              <w:sz w:val="26"/>
              <w:szCs w:val="26"/>
              <w:lang w:val="vi-VN"/>
            </w:rPr>
            <w:t>Báo cáo thống kê</w:t>
          </w:r>
          <w:r>
            <w:rPr>
              <w:sz w:val="26"/>
              <w:szCs w:val="26"/>
            </w:rPr>
            <w:tab/>
          </w:r>
          <w:r>
            <w:rPr>
              <w:sz w:val="26"/>
              <w:szCs w:val="26"/>
            </w:rPr>
            <w:fldChar w:fldCharType="begin"/>
          </w:r>
          <w:r>
            <w:rPr>
              <w:sz w:val="26"/>
              <w:szCs w:val="26"/>
            </w:rPr>
            <w:instrText xml:space="preserve"> PAGEREF _Toc22409 \h </w:instrText>
          </w:r>
          <w:r>
            <w:rPr>
              <w:sz w:val="26"/>
              <w:szCs w:val="26"/>
            </w:rPr>
            <w:fldChar w:fldCharType="separate"/>
          </w:r>
          <w:r>
            <w:rPr>
              <w:sz w:val="26"/>
              <w:szCs w:val="26"/>
            </w:rPr>
            <w:t>13</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73790C65">
          <w:pPr>
            <w:pStyle w:val="256"/>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_Toc17216 </w:instrText>
          </w:r>
          <w:r>
            <w:rPr>
              <w:rFonts w:hint="default" w:ascii="Times New Roman" w:hAnsi="Times New Roman" w:cs="Times New Roman" w:eastAsiaTheme="minorHAnsi"/>
              <w:bCs/>
              <w:sz w:val="26"/>
              <w:szCs w:val="26"/>
              <w:lang w:val="vi-VN" w:eastAsia="en-US" w:bidi="ar-SA"/>
            </w:rPr>
            <w:fldChar w:fldCharType="separate"/>
          </w:r>
          <w:r>
            <w:rPr>
              <w:rFonts w:hint="default" w:ascii="Times New Roman" w:hAnsi="Times New Roman" w:cs="Times New Roman"/>
              <w:sz w:val="26"/>
              <w:szCs w:val="26"/>
            </w:rPr>
            <w:t>2.1.1</w:t>
          </w:r>
          <w:r>
            <w:rPr>
              <w:rFonts w:hint="default" w:ascii="Times New Roman" w:hAnsi="Times New Roman" w:cs="Times New Roman"/>
              <w:sz w:val="26"/>
              <w:szCs w:val="26"/>
              <w:lang w:val="vi-VN"/>
            </w:rPr>
            <w:t>3</w:t>
          </w:r>
          <w:r>
            <w:rPr>
              <w:rFonts w:hint="default" w:ascii="Times New Roman" w:hAnsi="Times New Roman" w:cs="Times New Roman"/>
              <w:sz w:val="26"/>
              <w:szCs w:val="26"/>
            </w:rPr>
            <w:t xml:space="preserve"> PB1</w:t>
          </w:r>
          <w:r>
            <w:rPr>
              <w:rFonts w:hint="default" w:ascii="Times New Roman" w:hAnsi="Times New Roman" w:cs="Times New Roman"/>
              <w:sz w:val="26"/>
              <w:szCs w:val="26"/>
              <w:lang w:val="vi-VN"/>
            </w:rPr>
            <w:t>3</w:t>
          </w:r>
          <w:r>
            <w:rPr>
              <w:rFonts w:hint="default" w:ascii="Times New Roman" w:hAnsi="Times New Roman" w:cs="Times New Roman"/>
              <w:sz w:val="26"/>
              <w:szCs w:val="26"/>
            </w:rPr>
            <w:t xml:space="preserve"> - Quản lý </w:t>
          </w:r>
          <w:r>
            <w:rPr>
              <w:rFonts w:hint="default" w:ascii="Times New Roman" w:hAnsi="Times New Roman" w:cs="Times New Roman"/>
              <w:sz w:val="26"/>
              <w:szCs w:val="26"/>
              <w:lang w:val="vi-VN"/>
            </w:rPr>
            <w:t>tiện ích</w:t>
          </w:r>
          <w:r>
            <w:rPr>
              <w:sz w:val="26"/>
              <w:szCs w:val="26"/>
            </w:rPr>
            <w:tab/>
          </w:r>
          <w:r>
            <w:rPr>
              <w:sz w:val="26"/>
              <w:szCs w:val="26"/>
            </w:rPr>
            <w:fldChar w:fldCharType="begin"/>
          </w:r>
          <w:r>
            <w:rPr>
              <w:sz w:val="26"/>
              <w:szCs w:val="26"/>
            </w:rPr>
            <w:instrText xml:space="preserve"> PAGEREF _Toc17216 \h </w:instrText>
          </w:r>
          <w:r>
            <w:rPr>
              <w:sz w:val="26"/>
              <w:szCs w:val="26"/>
            </w:rPr>
            <w:fldChar w:fldCharType="separate"/>
          </w:r>
          <w:r>
            <w:rPr>
              <w:sz w:val="26"/>
              <w:szCs w:val="26"/>
            </w:rPr>
            <w:t>14</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638BD063">
          <w:pPr>
            <w:pStyle w:val="255"/>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_Toc5310 </w:instrText>
          </w:r>
          <w:r>
            <w:rPr>
              <w:rFonts w:hint="default" w:ascii="Times New Roman" w:hAnsi="Times New Roman" w:cs="Times New Roman" w:eastAsiaTheme="minorHAnsi"/>
              <w:bCs/>
              <w:sz w:val="26"/>
              <w:szCs w:val="26"/>
              <w:lang w:val="vi-VN" w:eastAsia="en-US" w:bidi="ar-SA"/>
            </w:rPr>
            <w:fldChar w:fldCharType="separate"/>
          </w:r>
          <w:r>
            <w:rPr>
              <w:rFonts w:hint="default"/>
              <w:sz w:val="26"/>
              <w:szCs w:val="26"/>
            </w:rPr>
            <w:t>2.2.Ưu tiên và ước tính</w:t>
          </w:r>
          <w:r>
            <w:rPr>
              <w:sz w:val="26"/>
              <w:szCs w:val="26"/>
            </w:rPr>
            <w:tab/>
          </w:r>
          <w:r>
            <w:rPr>
              <w:sz w:val="26"/>
              <w:szCs w:val="26"/>
            </w:rPr>
            <w:fldChar w:fldCharType="begin"/>
          </w:r>
          <w:r>
            <w:rPr>
              <w:sz w:val="26"/>
              <w:szCs w:val="26"/>
            </w:rPr>
            <w:instrText xml:space="preserve"> PAGEREF _Toc5310 \h </w:instrText>
          </w:r>
          <w:r>
            <w:rPr>
              <w:sz w:val="26"/>
              <w:szCs w:val="26"/>
            </w:rPr>
            <w:fldChar w:fldCharType="separate"/>
          </w:r>
          <w:r>
            <w:rPr>
              <w:sz w:val="26"/>
              <w:szCs w:val="26"/>
            </w:rPr>
            <w:t>14</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7DAB63F1">
          <w:pPr>
            <w:pStyle w:val="255"/>
            <w:tabs>
              <w:tab w:val="right" w:leader="dot" w:pos="9358"/>
            </w:tabs>
            <w:rPr>
              <w:sz w:val="26"/>
              <w:szCs w:val="26"/>
            </w:rPr>
          </w:pPr>
          <w:r>
            <w:rPr>
              <w:rFonts w:hint="default" w:ascii="Times New Roman" w:hAnsi="Times New Roman" w:cs="Times New Roman" w:eastAsiaTheme="minorHAnsi"/>
              <w:bCs/>
              <w:color w:val="auto"/>
              <w:sz w:val="26"/>
              <w:szCs w:val="26"/>
              <w:lang w:val="vi-VN" w:eastAsia="en-US" w:bidi="ar-SA"/>
            </w:rPr>
            <w:fldChar w:fldCharType="begin"/>
          </w:r>
          <w:r>
            <w:rPr>
              <w:rFonts w:hint="default" w:ascii="Times New Roman" w:hAnsi="Times New Roman" w:cs="Times New Roman" w:eastAsiaTheme="minorHAnsi"/>
              <w:bCs/>
              <w:sz w:val="26"/>
              <w:szCs w:val="26"/>
              <w:lang w:val="vi-VN" w:eastAsia="en-US" w:bidi="ar-SA"/>
            </w:rPr>
            <w:instrText xml:space="preserve"> HYPERLINK \l _Toc6914 </w:instrText>
          </w:r>
          <w:r>
            <w:rPr>
              <w:rFonts w:hint="default" w:ascii="Times New Roman" w:hAnsi="Times New Roman" w:cs="Times New Roman" w:eastAsiaTheme="minorHAnsi"/>
              <w:bCs/>
              <w:sz w:val="26"/>
              <w:szCs w:val="26"/>
              <w:lang w:val="vi-VN" w:eastAsia="en-US" w:bidi="ar-SA"/>
            </w:rPr>
            <w:fldChar w:fldCharType="separate"/>
          </w:r>
          <w:r>
            <w:rPr>
              <w:rFonts w:hint="default"/>
              <w:sz w:val="26"/>
              <w:szCs w:val="26"/>
            </w:rPr>
            <w:t>2.3. Chia theo từng Sprirnt</w:t>
          </w:r>
          <w:r>
            <w:rPr>
              <w:sz w:val="26"/>
              <w:szCs w:val="26"/>
            </w:rPr>
            <w:tab/>
          </w:r>
          <w:r>
            <w:rPr>
              <w:sz w:val="26"/>
              <w:szCs w:val="26"/>
            </w:rPr>
            <w:fldChar w:fldCharType="begin"/>
          </w:r>
          <w:r>
            <w:rPr>
              <w:sz w:val="26"/>
              <w:szCs w:val="26"/>
            </w:rPr>
            <w:instrText xml:space="preserve"> PAGEREF _Toc6914 \h </w:instrText>
          </w:r>
          <w:r>
            <w:rPr>
              <w:sz w:val="26"/>
              <w:szCs w:val="26"/>
            </w:rPr>
            <w:fldChar w:fldCharType="separate"/>
          </w:r>
          <w:r>
            <w:rPr>
              <w:sz w:val="26"/>
              <w:szCs w:val="26"/>
            </w:rPr>
            <w:t>16</w:t>
          </w:r>
          <w:r>
            <w:rPr>
              <w:sz w:val="26"/>
              <w:szCs w:val="26"/>
            </w:rPr>
            <w:fldChar w:fldCharType="end"/>
          </w:r>
          <w:r>
            <w:rPr>
              <w:rFonts w:hint="default" w:ascii="Times New Roman" w:hAnsi="Times New Roman" w:cs="Times New Roman" w:eastAsiaTheme="minorHAnsi"/>
              <w:bCs/>
              <w:color w:val="auto"/>
              <w:sz w:val="26"/>
              <w:szCs w:val="26"/>
              <w:lang w:val="vi-VN" w:eastAsia="en-US" w:bidi="ar-SA"/>
            </w:rPr>
            <w:fldChar w:fldCharType="end"/>
          </w:r>
        </w:p>
        <w:p w14:paraId="550D15BF">
          <w:pPr>
            <w:spacing w:line="360" w:lineRule="auto"/>
            <w:jc w:val="center"/>
            <w:rPr>
              <w:rFonts w:hint="default" w:ascii="Times New Roman" w:hAnsi="Times New Roman" w:cs="Times New Roman" w:eastAsiaTheme="minorHAnsi"/>
              <w:bCs/>
              <w:color w:val="auto"/>
              <w:sz w:val="26"/>
              <w:szCs w:val="32"/>
              <w:lang w:val="vi-VN" w:eastAsia="en-US" w:bidi="ar-SA"/>
            </w:rPr>
          </w:pPr>
          <w:r>
            <w:rPr>
              <w:rFonts w:hint="default" w:ascii="Times New Roman" w:hAnsi="Times New Roman" w:cs="Times New Roman" w:eastAsiaTheme="minorHAnsi"/>
              <w:bCs/>
              <w:color w:val="auto"/>
              <w:sz w:val="26"/>
              <w:szCs w:val="26"/>
              <w:lang w:val="vi-VN" w:eastAsia="en-US" w:bidi="ar-SA"/>
            </w:rPr>
            <w:fldChar w:fldCharType="end"/>
          </w:r>
        </w:p>
      </w:sdtContent>
    </w:sdt>
    <w:p w14:paraId="34E3D919">
      <w:pPr>
        <w:spacing w:line="360" w:lineRule="auto"/>
        <w:jc w:val="center"/>
        <w:rPr>
          <w:rFonts w:hint="default" w:ascii="Times New Roman" w:hAnsi="Times New Roman" w:cs="Times New Roman" w:eastAsiaTheme="minorHAnsi"/>
          <w:bCs/>
          <w:color w:val="auto"/>
          <w:sz w:val="26"/>
          <w:szCs w:val="32"/>
          <w:lang w:val="vi-VN" w:eastAsia="en-US" w:bidi="ar-SA"/>
        </w:rPr>
      </w:pPr>
    </w:p>
    <w:p w14:paraId="33F407D1">
      <w:pPr>
        <w:spacing w:line="360" w:lineRule="auto"/>
        <w:jc w:val="both"/>
        <w:rPr>
          <w:rFonts w:hint="default" w:ascii="Times New Roman" w:hAnsi="Times New Roman" w:cs="Times New Roman"/>
          <w:b/>
          <w:sz w:val="26"/>
          <w:szCs w:val="26"/>
        </w:rPr>
      </w:pPr>
    </w:p>
    <w:p w14:paraId="33DCBDF6">
      <w:pPr>
        <w:spacing w:line="360" w:lineRule="auto"/>
        <w:jc w:val="both"/>
        <w:rPr>
          <w:rFonts w:hint="default" w:ascii="Times New Roman" w:hAnsi="Times New Roman" w:cs="Times New Roman"/>
          <w:b/>
          <w:sz w:val="26"/>
          <w:szCs w:val="26"/>
        </w:rPr>
      </w:pPr>
    </w:p>
    <w:p w14:paraId="36704276">
      <w:pPr>
        <w:spacing w:line="360" w:lineRule="auto"/>
        <w:jc w:val="both"/>
        <w:rPr>
          <w:rFonts w:hint="default" w:ascii="Times New Roman" w:hAnsi="Times New Roman" w:cs="Times New Roman"/>
          <w:b/>
          <w:sz w:val="26"/>
          <w:szCs w:val="26"/>
        </w:rPr>
      </w:pPr>
    </w:p>
    <w:p w14:paraId="15A8A56D">
      <w:pPr>
        <w:spacing w:line="360" w:lineRule="auto"/>
        <w:jc w:val="both"/>
        <w:rPr>
          <w:rFonts w:hint="default" w:ascii="Times New Roman" w:hAnsi="Times New Roman" w:cs="Times New Roman"/>
          <w:b/>
          <w:sz w:val="26"/>
          <w:szCs w:val="26"/>
        </w:rPr>
      </w:pPr>
    </w:p>
    <w:p w14:paraId="651ABAD1">
      <w:pPr>
        <w:spacing w:line="360" w:lineRule="auto"/>
        <w:jc w:val="both"/>
        <w:rPr>
          <w:rFonts w:hint="default" w:ascii="Times New Roman" w:hAnsi="Times New Roman" w:cs="Times New Roman"/>
          <w:b/>
          <w:sz w:val="26"/>
          <w:szCs w:val="26"/>
        </w:rPr>
      </w:pPr>
    </w:p>
    <w:p w14:paraId="0656DA8A">
      <w:pPr>
        <w:spacing w:line="360" w:lineRule="auto"/>
        <w:jc w:val="both"/>
        <w:rPr>
          <w:rFonts w:hint="default" w:ascii="Times New Roman" w:hAnsi="Times New Roman" w:cs="Times New Roman"/>
          <w:b/>
          <w:sz w:val="26"/>
          <w:szCs w:val="26"/>
        </w:rPr>
      </w:pPr>
    </w:p>
    <w:p w14:paraId="353AACFE">
      <w:pPr>
        <w:spacing w:line="360" w:lineRule="auto"/>
        <w:jc w:val="both"/>
        <w:rPr>
          <w:rFonts w:hint="default" w:ascii="Times New Roman" w:hAnsi="Times New Roman" w:cs="Times New Roman"/>
          <w:b/>
          <w:sz w:val="26"/>
          <w:szCs w:val="26"/>
        </w:rPr>
      </w:pPr>
    </w:p>
    <w:p w14:paraId="64C5B964">
      <w:pPr>
        <w:spacing w:line="360" w:lineRule="auto"/>
        <w:jc w:val="both"/>
        <w:rPr>
          <w:rFonts w:hint="default" w:ascii="Times New Roman" w:hAnsi="Times New Roman" w:cs="Times New Roman"/>
          <w:b/>
          <w:sz w:val="26"/>
          <w:szCs w:val="26"/>
        </w:rPr>
      </w:pPr>
    </w:p>
    <w:p w14:paraId="76327B34">
      <w:pPr>
        <w:spacing w:line="360" w:lineRule="auto"/>
        <w:jc w:val="both"/>
        <w:rPr>
          <w:rFonts w:hint="default" w:ascii="Times New Roman" w:hAnsi="Times New Roman" w:cs="Times New Roman"/>
          <w:b/>
          <w:sz w:val="26"/>
          <w:szCs w:val="26"/>
        </w:rPr>
      </w:pPr>
    </w:p>
    <w:p w14:paraId="51A2E09D">
      <w:pPr>
        <w:pStyle w:val="2"/>
        <w:spacing w:before="0" w:after="0" w:line="360" w:lineRule="auto"/>
        <w:jc w:val="both"/>
        <w:outlineLvl w:val="9"/>
        <w:rPr>
          <w:rFonts w:hint="default" w:ascii="Times New Roman" w:hAnsi="Times New Roman" w:cs="Times New Roman"/>
          <w:sz w:val="26"/>
          <w:szCs w:val="26"/>
        </w:rPr>
        <w:sectPr>
          <w:footerReference r:id="rId10" w:type="default"/>
          <w:pgSz w:w="11909" w:h="16834"/>
          <w:pgMar w:top="1417" w:right="1134" w:bottom="1417" w:left="1417" w:header="720" w:footer="720" w:gutter="0"/>
          <w:pgBorders w:display="notFirstPage">
            <w:top w:val="none" w:sz="0" w:space="0"/>
            <w:left w:val="none" w:sz="0" w:space="0"/>
            <w:bottom w:val="none" w:sz="0" w:space="0"/>
            <w:right w:val="none" w:sz="0" w:space="0"/>
          </w:pgBorders>
          <w:pgNumType w:fmt="decimal" w:start="1"/>
          <w:cols w:space="0" w:num="1"/>
          <w:rtlGutter w:val="0"/>
          <w:docGrid w:linePitch="360" w:charSpace="0"/>
        </w:sectPr>
      </w:pPr>
      <w:bookmarkStart w:id="1" w:name="_Toc184079251"/>
    </w:p>
    <w:p w14:paraId="6E5D5DCF">
      <w:pPr>
        <w:rPr>
          <w:rFonts w:hint="default"/>
        </w:rPr>
      </w:pPr>
    </w:p>
    <w:p w14:paraId="0BB27646">
      <w:pPr>
        <w:pStyle w:val="2"/>
        <w:bidi w:val="0"/>
        <w:rPr>
          <w:rFonts w:hint="default"/>
        </w:rPr>
      </w:pPr>
      <w:bookmarkStart w:id="2" w:name="_Toc27687"/>
      <w:bookmarkStart w:id="3" w:name="_Toc21699"/>
      <w:bookmarkStart w:id="4" w:name="_Toc18457"/>
      <w:r>
        <w:rPr>
          <w:rFonts w:hint="default"/>
        </w:rPr>
        <w:t>1. GIỚI THIỆU</w:t>
      </w:r>
      <w:bookmarkEnd w:id="1"/>
      <w:bookmarkEnd w:id="2"/>
      <w:bookmarkEnd w:id="3"/>
      <w:bookmarkEnd w:id="4"/>
    </w:p>
    <w:p w14:paraId="587000E5">
      <w:pPr>
        <w:spacing w:after="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pPr>
        <w:spacing w:after="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Product Backlog trong Scrum cũng chấp nhận việc thay đổi và tăng thêm trong quá trình dự án tùy theo sự thay đổi yêu cầu của Product Owner.</w:t>
      </w:r>
      <w:r>
        <w:rPr>
          <w:rFonts w:hint="default" w:ascii="Times New Roman" w:hAnsi="Times New Roman" w:cs="Times New Roman"/>
          <w:color w:val="00000A"/>
          <w:sz w:val="26"/>
          <w:szCs w:val="26"/>
        </w:rPr>
        <w:t xml:space="preserve"> </w:t>
      </w:r>
    </w:p>
    <w:p w14:paraId="1A7A2F7B">
      <w:pPr>
        <w:pStyle w:val="3"/>
        <w:bidi w:val="0"/>
        <w:rPr>
          <w:rFonts w:hint="default"/>
        </w:rPr>
      </w:pPr>
      <w:bookmarkStart w:id="5" w:name="_Toc691"/>
      <w:bookmarkStart w:id="6" w:name="_Toc10508"/>
      <w:bookmarkStart w:id="7" w:name="_Toc184079252"/>
      <w:bookmarkStart w:id="8" w:name="_Toc3528"/>
      <w:r>
        <w:rPr>
          <w:rFonts w:hint="default"/>
        </w:rPr>
        <w:t>1.1. Mục đích.</w:t>
      </w:r>
      <w:bookmarkEnd w:id="5"/>
      <w:bookmarkEnd w:id="6"/>
      <w:bookmarkEnd w:id="7"/>
      <w:bookmarkEnd w:id="8"/>
    </w:p>
    <w:p w14:paraId="5C7C3036">
      <w:pPr>
        <w:pStyle w:val="24"/>
        <w:spacing w:line="360" w:lineRule="auto"/>
        <w:ind w:left="360" w:firstLine="360"/>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pPr>
        <w:pStyle w:val="3"/>
        <w:bidi w:val="0"/>
        <w:spacing w:line="276" w:lineRule="auto"/>
        <w:rPr>
          <w:rFonts w:hint="default"/>
        </w:rPr>
      </w:pPr>
      <w:bookmarkStart w:id="9" w:name="_Toc8593"/>
      <w:bookmarkStart w:id="10" w:name="_Toc8925"/>
      <w:bookmarkStart w:id="11" w:name="_Toc184079253"/>
      <w:bookmarkStart w:id="12" w:name="_Toc32306"/>
      <w:r>
        <w:rPr>
          <w:rFonts w:hint="default"/>
        </w:rPr>
        <w:t>1.2. Phạm vi.</w:t>
      </w:r>
      <w:bookmarkEnd w:id="9"/>
      <w:bookmarkEnd w:id="10"/>
      <w:bookmarkEnd w:id="11"/>
      <w:bookmarkEnd w:id="12"/>
    </w:p>
    <w:p w14:paraId="2F094248">
      <w:pPr>
        <w:pStyle w:val="251"/>
        <w:numPr>
          <w:ilvl w:val="0"/>
          <w:numId w:val="11"/>
        </w:numPr>
        <w:spacing w:before="0"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user story trong dự án </w:t>
      </w:r>
    </w:p>
    <w:p w14:paraId="1140A006">
      <w:pPr>
        <w:pStyle w:val="251"/>
        <w:numPr>
          <w:ilvl w:val="0"/>
          <w:numId w:val="11"/>
        </w:numPr>
        <w:spacing w:before="0"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yêu cầu chức năng và phi chức năng </w:t>
      </w:r>
    </w:p>
    <w:p w14:paraId="7747ADD0">
      <w:pPr>
        <w:pStyle w:val="251"/>
        <w:numPr>
          <w:ilvl w:val="0"/>
          <w:numId w:val="11"/>
        </w:numPr>
        <w:spacing w:before="0"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Sơ đồ Use case </w:t>
      </w:r>
    </w:p>
    <w:p w14:paraId="0870C6CD">
      <w:pPr>
        <w:pStyle w:val="251"/>
        <w:numPr>
          <w:ilvl w:val="0"/>
          <w:numId w:val="11"/>
        </w:numPr>
        <w:spacing w:before="0" w:after="0" w:line="360" w:lineRule="auto"/>
        <w:jc w:val="both"/>
        <w:rPr>
          <w:rFonts w:hint="default" w:ascii="Times New Roman" w:hAnsi="Times New Roman" w:eastAsia="Times New Roman" w:cs="Times New Roman"/>
          <w:b w:val="0"/>
          <w:i w:val="0"/>
          <w:smallCaps w:val="0"/>
          <w:strike w:val="0"/>
          <w:sz w:val="26"/>
          <w:szCs w:val="26"/>
          <w:shd w:val="clear" w:fill="auto"/>
          <w:vertAlign w:val="baseline"/>
        </w:rPr>
      </w:pPr>
      <w:r>
        <w:rPr>
          <w:rFonts w:hint="default" w:ascii="Times New Roman" w:hAnsi="Times New Roman" w:cs="Times New Roman"/>
          <w:sz w:val="26"/>
          <w:szCs w:val="26"/>
        </w:rPr>
        <w:t xml:space="preserve">Biểu đồ hoạt động </w:t>
      </w:r>
      <w:r>
        <w:rPr>
          <w:rFonts w:hint="default" w:ascii="Times New Roman" w:hAnsi="Times New Roman" w:cs="Times New Roman"/>
          <w:sz w:val="26"/>
          <w:szCs w:val="26"/>
          <w:lang w:val="vi-VN"/>
        </w:rPr>
        <w:t xml:space="preserve"> </w:t>
      </w:r>
    </w:p>
    <w:p w14:paraId="000000E6">
      <w:pPr>
        <w:pStyle w:val="251"/>
        <w:numPr>
          <w:ilvl w:val="0"/>
          <w:numId w:val="11"/>
        </w:numPr>
        <w:spacing w:before="0" w:after="0" w:line="360" w:lineRule="auto"/>
        <w:jc w:val="both"/>
        <w:rPr>
          <w:rFonts w:hint="default" w:ascii="Times New Roman" w:hAnsi="Times New Roman" w:eastAsia="Times New Roman" w:cs="Times New Roman"/>
          <w:b w:val="0"/>
          <w:i w:val="0"/>
          <w:smallCaps w:val="0"/>
          <w:strike w:val="0"/>
          <w:sz w:val="26"/>
          <w:szCs w:val="26"/>
          <w:shd w:val="clear" w:fill="auto"/>
          <w:vertAlign w:val="baseline"/>
        </w:rPr>
      </w:pPr>
      <w:r>
        <w:rPr>
          <w:rFonts w:hint="default" w:ascii="Times New Roman" w:hAnsi="Times New Roman" w:eastAsia="Times New Roman" w:cs="Times New Roman"/>
          <w:b w:val="0"/>
          <w:i w:val="0"/>
          <w:smallCaps w:val="0"/>
          <w:strike w:val="0"/>
          <w:sz w:val="26"/>
          <w:szCs w:val="26"/>
          <w:u w:val="none"/>
          <w:shd w:val="clear" w:fill="auto"/>
          <w:vertAlign w:val="baseline"/>
          <w:rtl w:val="0"/>
        </w:rPr>
        <w:t>Liệt kê một số chức năng chính của hệ thống.</w:t>
      </w:r>
    </w:p>
    <w:p w14:paraId="13684F4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58"/>
        </w:tabs>
        <w:spacing w:before="0" w:after="0" w:line="360" w:lineRule="auto"/>
        <w:ind w:right="0" w:rightChars="0" w:firstLine="390" w:firstLineChars="150"/>
        <w:jc w:val="both"/>
        <w:rPr>
          <w:rFonts w:hint="default" w:ascii="Times New Roman" w:hAnsi="Times New Roman" w:eastAsia="Times New Roman" w:cs="Times New Roman"/>
          <w:b w:val="0"/>
          <w:i w:val="0"/>
          <w:smallCaps w:val="0"/>
          <w:strike w:val="0"/>
          <w:sz w:val="26"/>
          <w:szCs w:val="26"/>
          <w:u w:val="none"/>
          <w:shd w:val="clear" w:fill="auto"/>
          <w:vertAlign w:val="baseline"/>
          <w:rtl w:val="0"/>
        </w:rPr>
      </w:pPr>
      <w:r>
        <w:rPr>
          <w:rFonts w:hint="default" w:ascii="Times New Roman" w:hAnsi="Times New Roman" w:eastAsia="Times New Roman" w:cs="Times New Roman"/>
          <w:b w:val="0"/>
          <w:i w:val="0"/>
          <w:smallCaps w:val="0"/>
          <w:strike w:val="0"/>
          <w:sz w:val="26"/>
          <w:szCs w:val="26"/>
          <w:u w:val="none"/>
          <w:shd w:val="clear" w:fill="auto"/>
          <w:vertAlign w:val="baseline"/>
          <w:rtl w:val="0"/>
          <w:lang w:val="vi-VN"/>
        </w:rPr>
        <w:t xml:space="preserve">-    </w:t>
      </w:r>
      <w:r>
        <w:rPr>
          <w:rFonts w:hint="default" w:ascii="Times New Roman" w:hAnsi="Times New Roman" w:eastAsia="Times New Roman" w:cs="Times New Roman"/>
          <w:b w:val="0"/>
          <w:i w:val="0"/>
          <w:smallCaps w:val="0"/>
          <w:strike w:val="0"/>
          <w:sz w:val="26"/>
          <w:szCs w:val="26"/>
          <w:u w:val="none"/>
          <w:shd w:val="clear" w:fill="auto"/>
          <w:vertAlign w:val="baseline"/>
          <w:rtl w:val="0"/>
        </w:rPr>
        <w:t>Mô tả ngắn về tất cả các chức năng mong muốn của sản phẩm.</w:t>
      </w:r>
    </w:p>
    <w:p w14:paraId="0CDFDDB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58"/>
        </w:tabs>
        <w:spacing w:before="0" w:after="0" w:line="360" w:lineRule="auto"/>
        <w:ind w:right="0" w:rightChars="0" w:firstLine="390" w:firstLineChars="150"/>
        <w:jc w:val="both"/>
        <w:rPr>
          <w:rFonts w:hint="default" w:ascii="Times New Roman" w:hAnsi="Times New Roman" w:eastAsia="Times New Roman" w:cs="Times New Roman"/>
          <w:b w:val="0"/>
          <w:i w:val="0"/>
          <w:smallCaps w:val="0"/>
          <w:strike w:val="0"/>
          <w:sz w:val="26"/>
          <w:szCs w:val="26"/>
          <w:u w:val="none"/>
          <w:shd w:val="clear" w:fill="auto"/>
          <w:vertAlign w:val="baseline"/>
          <w:rtl w:val="0"/>
        </w:rPr>
      </w:pPr>
      <w:r>
        <w:rPr>
          <w:rFonts w:hint="default" w:ascii="Times New Roman" w:hAnsi="Times New Roman" w:eastAsia="Times New Roman" w:cs="Times New Roman"/>
          <w:b w:val="0"/>
          <w:i w:val="0"/>
          <w:smallCaps w:val="0"/>
          <w:strike w:val="0"/>
          <w:sz w:val="26"/>
          <w:szCs w:val="26"/>
          <w:u w:val="none"/>
          <w:shd w:val="clear" w:fill="auto"/>
          <w:vertAlign w:val="baseline"/>
          <w:rtl w:val="0"/>
          <w:lang w:val="vi-VN"/>
        </w:rPr>
        <w:t xml:space="preserve">-    </w:t>
      </w:r>
      <w:r>
        <w:rPr>
          <w:rFonts w:hint="default" w:ascii="Times New Roman" w:hAnsi="Times New Roman" w:eastAsia="Times New Roman" w:cs="Times New Roman"/>
          <w:b w:val="0"/>
          <w:i w:val="0"/>
          <w:smallCaps w:val="0"/>
          <w:strike w:val="0"/>
          <w:sz w:val="26"/>
          <w:szCs w:val="26"/>
          <w:u w:val="none"/>
          <w:shd w:val="clear" w:fill="auto"/>
          <w:vertAlign w:val="baseline"/>
          <w:rtl w:val="0"/>
        </w:rPr>
        <w:t>Cho độ ưu tiên của mỗi tính năng và chức năng của sản phẩm.</w:t>
      </w:r>
    </w:p>
    <w:p w14:paraId="447E476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58"/>
        </w:tabs>
        <w:spacing w:before="0" w:after="0" w:line="360" w:lineRule="auto"/>
        <w:ind w:right="0" w:rightChars="0" w:firstLine="390" w:firstLineChars="150"/>
        <w:jc w:val="both"/>
        <w:rPr>
          <w:rFonts w:hint="default" w:ascii="Times New Roman" w:hAnsi="Times New Roman" w:eastAsia="Times New Roman" w:cs="Times New Roman"/>
          <w:b w:val="0"/>
          <w:i w:val="0"/>
          <w:smallCaps w:val="0"/>
          <w:strike w:val="0"/>
          <w:sz w:val="26"/>
          <w:szCs w:val="26"/>
          <w:u w:val="none"/>
          <w:shd w:val="clear" w:fill="auto"/>
          <w:vertAlign w:val="baseline"/>
          <w:rtl w:val="0"/>
        </w:rPr>
      </w:pPr>
    </w:p>
    <w:p w14:paraId="7D3F40B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58"/>
        </w:tabs>
        <w:spacing w:before="0" w:after="0" w:line="360" w:lineRule="auto"/>
        <w:ind w:right="0" w:rightChars="0" w:firstLine="390" w:firstLineChars="150"/>
        <w:jc w:val="both"/>
        <w:rPr>
          <w:rFonts w:hint="default" w:ascii="Times New Roman" w:hAnsi="Times New Roman" w:eastAsia="Times New Roman" w:cs="Times New Roman"/>
          <w:b w:val="0"/>
          <w:i w:val="0"/>
          <w:smallCaps w:val="0"/>
          <w:strike w:val="0"/>
          <w:sz w:val="26"/>
          <w:szCs w:val="26"/>
          <w:u w:val="none"/>
          <w:shd w:val="clear" w:fill="auto"/>
          <w:vertAlign w:val="baseline"/>
          <w:rtl w:val="0"/>
        </w:rPr>
      </w:pPr>
    </w:p>
    <w:p w14:paraId="140448C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58"/>
        </w:tabs>
        <w:spacing w:before="0" w:after="0" w:line="360" w:lineRule="auto"/>
        <w:ind w:right="0" w:rightChars="0" w:firstLine="390" w:firstLineChars="150"/>
        <w:jc w:val="both"/>
        <w:rPr>
          <w:rFonts w:hint="default" w:ascii="Times New Roman" w:hAnsi="Times New Roman" w:eastAsia="Times New Roman" w:cs="Times New Roman"/>
          <w:b w:val="0"/>
          <w:i w:val="0"/>
          <w:smallCaps w:val="0"/>
          <w:strike w:val="0"/>
          <w:sz w:val="26"/>
          <w:szCs w:val="26"/>
          <w:u w:val="none"/>
          <w:shd w:val="clear" w:fill="auto"/>
          <w:vertAlign w:val="baseline"/>
          <w:rtl w:val="0"/>
        </w:rPr>
      </w:pPr>
    </w:p>
    <w:p w14:paraId="3FDADB4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58"/>
        </w:tabs>
        <w:spacing w:before="0" w:after="0" w:line="360" w:lineRule="auto"/>
        <w:ind w:right="0" w:rightChars="0" w:firstLine="390" w:firstLineChars="150"/>
        <w:jc w:val="both"/>
        <w:rPr>
          <w:rFonts w:hint="default" w:ascii="Times New Roman" w:hAnsi="Times New Roman" w:eastAsia="Times New Roman" w:cs="Times New Roman"/>
          <w:b w:val="0"/>
          <w:i w:val="0"/>
          <w:smallCaps w:val="0"/>
          <w:strike w:val="0"/>
          <w:sz w:val="26"/>
          <w:szCs w:val="26"/>
          <w:u w:val="none"/>
          <w:shd w:val="clear" w:fill="auto"/>
          <w:vertAlign w:val="baseline"/>
          <w:rtl w:val="0"/>
        </w:rPr>
      </w:pPr>
    </w:p>
    <w:p w14:paraId="2E18FF0F">
      <w:pPr>
        <w:pStyle w:val="3"/>
        <w:bidi w:val="0"/>
        <w:rPr>
          <w:rFonts w:hint="default"/>
        </w:rPr>
      </w:pPr>
      <w:bookmarkStart w:id="13" w:name="_Toc184079254"/>
      <w:bookmarkStart w:id="14" w:name="_Toc29467"/>
      <w:bookmarkStart w:id="15" w:name="_Toc15315"/>
      <w:bookmarkStart w:id="16" w:name="_Toc26564"/>
      <w:r>
        <w:rPr>
          <w:rFonts w:hint="default"/>
        </w:rPr>
        <w:t>1.3. Tài liệu tham khảo.</w:t>
      </w:r>
      <w:bookmarkEnd w:id="13"/>
      <w:bookmarkEnd w:id="14"/>
      <w:bookmarkEnd w:id="15"/>
      <w:bookmarkEnd w:id="16"/>
    </w:p>
    <w:p w14:paraId="0FFD9BD9">
      <w:pPr>
        <w:pStyle w:val="23"/>
        <w:keepNext/>
        <w:spacing w:before="0"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t>: Tài liệu tham khảo</w:t>
      </w:r>
    </w:p>
    <w:tbl>
      <w:tblPr>
        <w:tblStyle w:val="12"/>
        <w:tblW w:w="9769" w:type="dxa"/>
        <w:tblInd w:w="144"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CellMar>
          <w:top w:w="0" w:type="dxa"/>
          <w:left w:w="103" w:type="dxa"/>
          <w:bottom w:w="0" w:type="dxa"/>
          <w:right w:w="108" w:type="dxa"/>
        </w:tblCellMar>
      </w:tblPr>
      <w:tblGrid>
        <w:gridCol w:w="529"/>
        <w:gridCol w:w="6000"/>
        <w:gridCol w:w="3240"/>
      </w:tblGrid>
      <w:tr w14:paraId="2D708657">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0F508C8E">
            <w:pPr>
              <w:pStyle w:val="24"/>
              <w:spacing w:line="360" w:lineRule="auto"/>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No</w:t>
            </w:r>
          </w:p>
        </w:tc>
        <w:tc>
          <w:tcPr>
            <w:tcW w:w="6000"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202CEA52">
            <w:pPr>
              <w:pStyle w:val="24"/>
              <w:spacing w:line="360" w:lineRule="auto"/>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Reference</w:t>
            </w:r>
          </w:p>
        </w:tc>
        <w:tc>
          <w:tcPr>
            <w:tcW w:w="3240"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7626113F">
            <w:pPr>
              <w:pStyle w:val="24"/>
              <w:spacing w:line="360" w:lineRule="auto"/>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Note</w:t>
            </w:r>
          </w:p>
        </w:tc>
      </w:tr>
      <w:tr w14:paraId="50AE90E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0DE732C">
            <w:pPr>
              <w:spacing w:after="0" w:line="360" w:lineRule="auto"/>
              <w:ind w:left="-43"/>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1</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00F54856">
            <w:pPr>
              <w:tabs>
                <w:tab w:val="center" w:pos="2549"/>
              </w:tabs>
              <w:spacing w:after="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"http://agilebench.com/blog/the-product-backlog-for-agile-teams" </w:instrText>
            </w:r>
            <w:r>
              <w:rPr>
                <w:rFonts w:hint="default" w:ascii="Times New Roman" w:hAnsi="Times New Roman" w:cs="Times New Roman"/>
                <w:sz w:val="26"/>
                <w:szCs w:val="26"/>
              </w:rPr>
              <w:fldChar w:fldCharType="separate"/>
            </w:r>
            <w:r>
              <w:rPr>
                <w:rStyle w:val="52"/>
                <w:rFonts w:hint="default" w:ascii="Times New Roman" w:hAnsi="Times New Roman" w:eastAsia="F" w:cs="Times New Roman"/>
                <w:sz w:val="26"/>
                <w:szCs w:val="26"/>
              </w:rPr>
              <w:t>http://agilebench.com/blog/the-product-backlog-for-agile-teams</w:t>
            </w:r>
            <w:r>
              <w:rPr>
                <w:rStyle w:val="52"/>
                <w:rFonts w:hint="default" w:ascii="Times New Roman" w:hAnsi="Times New Roman" w:eastAsia="F" w:cs="Times New Roman"/>
                <w:sz w:val="26"/>
                <w:szCs w:val="26"/>
              </w:rPr>
              <w:fldChar w:fldCharType="end"/>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CE4CD8D">
            <w:pPr>
              <w:spacing w:after="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tạo Product Backlog</w:t>
            </w:r>
          </w:p>
        </w:tc>
      </w:tr>
      <w:tr w14:paraId="29F353D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3FA1528">
            <w:pPr>
              <w:spacing w:after="0" w:line="360" w:lineRule="auto"/>
              <w:ind w:left="-43"/>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2</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3C0A898E">
            <w:pPr>
              <w:spacing w:after="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"http://www.mountaingoatsoftware.com/agile/scrum/product-backlog/example/" </w:instrText>
            </w:r>
            <w:r>
              <w:rPr>
                <w:rFonts w:hint="default" w:ascii="Times New Roman" w:hAnsi="Times New Roman" w:cs="Times New Roman"/>
                <w:sz w:val="26"/>
                <w:szCs w:val="26"/>
              </w:rPr>
              <w:fldChar w:fldCharType="separate"/>
            </w:r>
            <w:r>
              <w:rPr>
                <w:rStyle w:val="52"/>
                <w:rFonts w:hint="default" w:ascii="Times New Roman" w:hAnsi="Times New Roman" w:eastAsia="F" w:cs="Times New Roman"/>
                <w:sz w:val="26"/>
                <w:szCs w:val="26"/>
              </w:rPr>
              <w:t>http://www.mountaingoatsoftware.com/agile/scrum/product-backlog/example/</w:t>
            </w:r>
            <w:r>
              <w:rPr>
                <w:rStyle w:val="52"/>
                <w:rFonts w:hint="default" w:ascii="Times New Roman" w:hAnsi="Times New Roman" w:eastAsia="F" w:cs="Times New Roman"/>
                <w:sz w:val="26"/>
                <w:szCs w:val="26"/>
              </w:rPr>
              <w:fldChar w:fldCharType="end"/>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7B4BE73F">
            <w:pPr>
              <w:spacing w:after="0" w:line="360" w:lineRule="auto"/>
              <w:jc w:val="both"/>
              <w:rPr>
                <w:rStyle w:val="52"/>
                <w:rFonts w:hint="default" w:ascii="Times New Roman" w:hAnsi="Times New Roman" w:cs="Times New Roman"/>
                <w:sz w:val="26"/>
                <w:szCs w:val="26"/>
                <w:u w:val="none"/>
              </w:rPr>
            </w:pPr>
            <w:r>
              <w:rPr>
                <w:rStyle w:val="52"/>
                <w:rFonts w:hint="default" w:ascii="Times New Roman" w:hAnsi="Times New Roman" w:cs="Times New Roman"/>
                <w:color w:val="000000" w:themeColor="text1"/>
                <w:sz w:val="26"/>
                <w:szCs w:val="26"/>
                <w:u w:val="none"/>
                <w14:textFill>
                  <w14:solidFill>
                    <w14:schemeClr w14:val="tx1"/>
                  </w14:solidFill>
                </w14:textFill>
              </w:rPr>
              <w:t>Ví dụ về Product Backlog</w:t>
            </w:r>
          </w:p>
        </w:tc>
      </w:tr>
      <w:tr w14:paraId="2A9F8417">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76E47E53">
            <w:pPr>
              <w:spacing w:after="0" w:line="360" w:lineRule="auto"/>
              <w:ind w:left="-43"/>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3</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36CF35D5">
            <w:pPr>
              <w:pStyle w:val="86"/>
              <w:spacing w:before="0" w:beforeAutospacing="0" w:after="0" w:afterAutospacing="0" w:line="360" w:lineRule="auto"/>
              <w:jc w:val="both"/>
              <w:rPr>
                <w:rFonts w:hint="default" w:ascii="Times New Roman" w:hAnsi="Times New Roman" w:cs="Times New Roman"/>
                <w:sz w:val="26"/>
                <w:szCs w:val="26"/>
                <w:lang w:val="fr-FR"/>
              </w:rPr>
            </w:pPr>
            <w:r>
              <w:rPr>
                <w:rFonts w:hint="default" w:ascii="Times New Roman" w:hAnsi="Times New Roman" w:cs="Times New Roman"/>
                <w:color w:val="000000"/>
                <w:sz w:val="26"/>
                <w:szCs w:val="26"/>
                <w:lang w:val="fr-FR"/>
              </w:rPr>
              <w:t>KLTN-SE.01.Product Proposal.docx</w:t>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4650F3A3">
            <w:pPr>
              <w:spacing w:after="0" w:line="360" w:lineRule="auto"/>
              <w:jc w:val="both"/>
              <w:rPr>
                <w:rStyle w:val="52"/>
                <w:rFonts w:hint="default" w:ascii="Times New Roman" w:hAnsi="Times New Roman" w:cs="Times New Roman"/>
                <w:sz w:val="26"/>
                <w:szCs w:val="26"/>
                <w:u w:val="none"/>
              </w:rPr>
            </w:pPr>
            <w:r>
              <w:rPr>
                <w:rStyle w:val="52"/>
                <w:rFonts w:hint="default" w:ascii="Times New Roman" w:hAnsi="Times New Roman" w:cs="Times New Roman"/>
                <w:color w:val="000000" w:themeColor="text1"/>
                <w:sz w:val="26"/>
                <w:szCs w:val="26"/>
                <w:u w:val="none"/>
                <w14:textFill>
                  <w14:solidFill>
                    <w14:schemeClr w14:val="tx1"/>
                  </w14:solidFill>
                </w14:textFill>
              </w:rPr>
              <w:t>Proposal Document</w:t>
            </w:r>
          </w:p>
        </w:tc>
      </w:tr>
    </w:tbl>
    <w:p w14:paraId="449B31F5">
      <w:pPr>
        <w:pStyle w:val="251"/>
        <w:spacing w:before="0"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br w:type="page"/>
      </w:r>
    </w:p>
    <w:p w14:paraId="4AB19E64">
      <w:pPr>
        <w:pStyle w:val="2"/>
        <w:numPr>
          <w:ilvl w:val="0"/>
          <w:numId w:val="12"/>
        </w:numPr>
        <w:bidi w:val="0"/>
        <w:rPr>
          <w:rFonts w:hint="default"/>
          <w:lang w:val="vi-VN"/>
        </w:rPr>
      </w:pPr>
      <w:bookmarkStart w:id="17" w:name="_Toc9245"/>
      <w:bookmarkStart w:id="18" w:name="_Toc27984"/>
      <w:bookmarkStart w:id="19" w:name="_Toc15636"/>
      <w:bookmarkStart w:id="20" w:name="_Toc184079255"/>
      <w:r>
        <w:rPr>
          <w:rtl w:val="0"/>
        </w:rPr>
        <w:t>PRODUCT BACKLOG</w:t>
      </w:r>
      <w:bookmarkEnd w:id="17"/>
      <w:bookmarkEnd w:id="18"/>
      <w:bookmarkEnd w:id="19"/>
    </w:p>
    <w:p w14:paraId="10D86869">
      <w:pPr>
        <w:pStyle w:val="3"/>
        <w:bidi w:val="0"/>
        <w:rPr>
          <w:rFonts w:hint="default"/>
        </w:rPr>
      </w:pPr>
      <w:bookmarkStart w:id="21" w:name="_Toc29953"/>
      <w:bookmarkStart w:id="22" w:name="_Toc32704"/>
      <w:bookmarkStart w:id="23" w:name="_Toc20501"/>
      <w:r>
        <w:rPr>
          <w:rFonts w:hint="default"/>
        </w:rPr>
        <w:t>2.1. Mô tả Product Backlog</w:t>
      </w:r>
      <w:bookmarkEnd w:id="20"/>
      <w:bookmarkEnd w:id="21"/>
      <w:bookmarkEnd w:id="22"/>
      <w:bookmarkEnd w:id="23"/>
    </w:p>
    <w:p w14:paraId="592A46E8">
      <w:pPr>
        <w:pStyle w:val="4"/>
        <w:bidi w:val="0"/>
        <w:rPr>
          <w:rFonts w:hint="default" w:ascii="Times New Roman" w:hAnsi="Times New Roman" w:cs="Times New Roman"/>
          <w:sz w:val="26"/>
          <w:szCs w:val="26"/>
        </w:rPr>
      </w:pPr>
      <w:bookmarkStart w:id="24" w:name="_Toc59167162"/>
      <w:bookmarkStart w:id="25" w:name="_Toc184079256"/>
      <w:bookmarkStart w:id="26" w:name="_Toc29347"/>
      <w:bookmarkStart w:id="27" w:name="_Toc66631435"/>
      <w:bookmarkStart w:id="28" w:name="_Toc59572271"/>
      <w:bookmarkStart w:id="29" w:name="_Toc25251"/>
      <w:bookmarkStart w:id="30" w:name="_Toc72670387"/>
      <w:bookmarkStart w:id="31" w:name="_Toc68719516"/>
      <w:bookmarkStart w:id="32" w:name="_Toc17877"/>
      <w:bookmarkStart w:id="33" w:name="_Toc72102444"/>
      <w:bookmarkStart w:id="34" w:name="_Toc88604547"/>
      <w:bookmarkStart w:id="35" w:name="_Toc59572381"/>
      <w:bookmarkStart w:id="36" w:name="_Toc134480343"/>
      <w:r>
        <w:rPr>
          <w:rFonts w:hint="default" w:ascii="Times New Roman" w:hAnsi="Times New Roman" w:cs="Times New Roman"/>
          <w:sz w:val="26"/>
          <w:szCs w:val="26"/>
        </w:rPr>
        <w:t xml:space="preserve">2.1.1 PB01 - Đăng </w:t>
      </w:r>
      <w:bookmarkEnd w:id="24"/>
      <w:r>
        <w:rPr>
          <w:rFonts w:hint="default" w:ascii="Times New Roman" w:hAnsi="Times New Roman" w:cs="Times New Roman"/>
          <w:sz w:val="26"/>
          <w:szCs w:val="26"/>
        </w:rPr>
        <w:t>nhập</w:t>
      </w:r>
      <w:bookmarkEnd w:id="25"/>
      <w:bookmarkEnd w:id="26"/>
      <w:bookmarkEnd w:id="27"/>
      <w:bookmarkEnd w:id="28"/>
      <w:bookmarkEnd w:id="29"/>
      <w:bookmarkEnd w:id="30"/>
      <w:bookmarkEnd w:id="31"/>
      <w:bookmarkEnd w:id="32"/>
      <w:bookmarkEnd w:id="33"/>
      <w:bookmarkEnd w:id="34"/>
      <w:bookmarkEnd w:id="35"/>
      <w:bookmarkEnd w:id="36"/>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7C51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45EF060D">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2" w:type="dxa"/>
            <w:shd w:val="clear" w:color="auto" w:fill="DEEAF6" w:themeFill="accent1" w:themeFillTint="33"/>
          </w:tcPr>
          <w:p w14:paraId="7DC7FD68">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PB01</w:t>
            </w:r>
          </w:p>
        </w:tc>
      </w:tr>
      <w:tr w14:paraId="5C4AA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BB84FC8">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2" w:type="dxa"/>
            <w:shd w:val="clear" w:color="auto" w:fill="DEEAF6" w:themeFill="accent1" w:themeFillTint="33"/>
          </w:tcPr>
          <w:p w14:paraId="48D98831">
            <w:pPr>
              <w:widowControl w:val="0"/>
              <w:spacing w:after="0" w:line="360" w:lineRule="auto"/>
              <w:ind w:right="1196"/>
              <w:jc w:val="both"/>
              <w:rPr>
                <w:rFonts w:hint="default" w:ascii="Times New Roman" w:hAnsi="Times New Roman" w:cs="Times New Roman"/>
                <w:bCs/>
                <w:spacing w:val="1"/>
                <w:sz w:val="26"/>
                <w:szCs w:val="26"/>
              </w:rPr>
            </w:pPr>
            <w:r>
              <w:rPr>
                <w:rFonts w:hint="default" w:ascii="Times New Roman" w:hAnsi="Times New Roman" w:cs="Times New Roman"/>
                <w:bCs/>
                <w:spacing w:val="1"/>
                <w:sz w:val="26"/>
                <w:szCs w:val="26"/>
              </w:rPr>
              <w:t xml:space="preserve">Người dùng </w:t>
            </w:r>
            <w:r>
              <w:rPr>
                <w:rFonts w:hint="default" w:ascii="Times New Roman" w:hAnsi="Times New Roman" w:eastAsia="SimSun" w:cs="Times New Roman"/>
                <w:sz w:val="26"/>
                <w:szCs w:val="26"/>
              </w:rPr>
              <w:t>(Khách hàng, Quản</w:t>
            </w:r>
            <w:r>
              <w:rPr>
                <w:rFonts w:hint="default" w:eastAsia="SimSun" w:cs="Times New Roman"/>
                <w:sz w:val="26"/>
                <w:szCs w:val="26"/>
                <w:lang w:val="vi-VN"/>
              </w:rPr>
              <w:t xml:space="preserve"> lý</w:t>
            </w:r>
            <w:r>
              <w:rPr>
                <w:rFonts w:hint="default" w:ascii="Times New Roman" w:hAnsi="Times New Roman" w:eastAsia="SimSun" w:cs="Times New Roman"/>
                <w:sz w:val="26"/>
                <w:szCs w:val="26"/>
              </w:rPr>
              <w:t>)</w:t>
            </w:r>
          </w:p>
        </w:tc>
      </w:tr>
      <w:tr w14:paraId="649E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36D504A7">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2" w:type="dxa"/>
            <w:shd w:val="clear" w:color="auto" w:fill="DEEAF6" w:themeFill="accent1" w:themeFillTint="33"/>
          </w:tcPr>
          <w:p w14:paraId="25205662">
            <w:pPr>
              <w:widowControl w:val="0"/>
              <w:spacing w:after="0" w:line="360" w:lineRule="auto"/>
              <w:ind w:right="353"/>
              <w:jc w:val="both"/>
              <w:rPr>
                <w:rFonts w:hint="default" w:ascii="Times New Roman" w:hAnsi="Times New Roman" w:cs="Times New Roman"/>
                <w:spacing w:val="-13"/>
                <w:sz w:val="26"/>
                <w:szCs w:val="26"/>
                <w:lang w:val="vi-VN"/>
              </w:rPr>
            </w:pPr>
            <w:r>
              <w:rPr>
                <w:rFonts w:hint="default" w:ascii="Times New Roman" w:hAnsi="Times New Roman" w:eastAsia="SimSun" w:cs="Times New Roman"/>
                <w:sz w:val="26"/>
                <w:szCs w:val="26"/>
              </w:rPr>
              <w:t>Người dùng có thể đăng nhập vào hệ thống bằng email</w:t>
            </w:r>
            <w:r>
              <w:rPr>
                <w:rFonts w:hint="default" w:ascii="Times New Roman" w:hAnsi="Times New Roman" w:eastAsia="SimSun" w:cs="Times New Roman"/>
                <w:sz w:val="26"/>
                <w:szCs w:val="26"/>
                <w:lang w:val="en-US"/>
              </w:rPr>
              <w:t xml:space="preserve">/Passwork </w:t>
            </w:r>
            <w:r>
              <w:rPr>
                <w:rFonts w:hint="default" w:ascii="Times New Roman" w:hAnsi="Times New Roman" w:eastAsia="SimSun" w:cs="Times New Roman"/>
                <w:sz w:val="26"/>
                <w:szCs w:val="26"/>
              </w:rPr>
              <w:t>hoặc Google.</w:t>
            </w:r>
          </w:p>
        </w:tc>
      </w:tr>
      <w:tr w14:paraId="18AE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36793836">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2" w:type="dxa"/>
          </w:tcPr>
          <w:p w14:paraId="636E4735">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eastAsiaTheme="majorEastAsia"/>
                <w:sz w:val="26"/>
                <w:szCs w:val="26"/>
              </w:rPr>
              <w:t xml:space="preserve">1. Người dùng truy cập vào trang đăng nhập.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2. Chọn chức năng đăng nhập (Nhấn chọn [Đăng Nhập]).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3. Nhập Username. (Nhập vào [Username] TextBox).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4. Nhập Mật khẩu (Nhập vào [Password] TextBox).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5. Gửi yêu cầu đăng nhập (Nhấn chọn [Đăng Nhập] Button).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6. Kiểm tra đăng nhập: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   6.1. Kiểm tra Username. Nếu nhập sai Username, hệ thống hiển thị thông báo “Bạn nhập sai Username hoặc Password”.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   6.2. Kiểm tra Mật khẩu. Nếu nhập sai Mật khẩu, hệ thống hiển thị thông báo “Bạn nhập sai Username hoặc Password”.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6.3. Nếu đăng nhập thành công, hệ thống hiển thị thông báo và chuyển sang trang thông tin người dùng.</w:t>
            </w:r>
          </w:p>
        </w:tc>
      </w:tr>
      <w:tr w14:paraId="4733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7EB23204">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2" w:type="dxa"/>
          </w:tcPr>
          <w:p w14:paraId="1535ACCE">
            <w:pPr>
              <w:pStyle w:val="3"/>
              <w:widowControl w:val="0"/>
              <w:spacing w:before="0" w:after="0" w:line="360" w:lineRule="auto"/>
              <w:jc w:val="both"/>
              <w:outlineLvl w:val="1"/>
              <w:rPr>
                <w:rFonts w:hint="default" w:ascii="Times New Roman" w:hAnsi="Times New Roman" w:cs="Times New Roman"/>
                <w:b w:val="0"/>
                <w:i/>
                <w:sz w:val="26"/>
                <w:szCs w:val="26"/>
              </w:rPr>
            </w:pPr>
            <w:bookmarkStart w:id="37" w:name="_Toc182491328"/>
            <w:bookmarkStart w:id="38" w:name="_Toc178813118"/>
            <w:bookmarkStart w:id="39" w:name="_Toc72102446"/>
            <w:bookmarkStart w:id="40" w:name="_Toc66631437"/>
            <w:bookmarkStart w:id="41" w:name="_Toc88604549"/>
            <w:bookmarkStart w:id="42" w:name="_Toc72670389"/>
            <w:bookmarkStart w:id="43" w:name="_Toc68719518"/>
            <w:bookmarkStart w:id="44" w:name="_Toc134480345"/>
            <w:bookmarkStart w:id="45" w:name="_Toc178812007"/>
            <w:bookmarkStart w:id="46" w:name="_Toc133694491"/>
            <w:bookmarkStart w:id="47" w:name="_Toc182490240"/>
            <w:bookmarkStart w:id="48" w:name="_Toc179322591"/>
            <w:bookmarkStart w:id="49" w:name="_Toc72671390"/>
            <w:bookmarkStart w:id="50" w:name="_Toc130758875"/>
            <w:bookmarkStart w:id="51" w:name="_Toc184079257"/>
            <w:bookmarkStart w:id="52" w:name="_Toc11592"/>
            <w:bookmarkStart w:id="53" w:name="_Toc16395"/>
            <w:bookmarkStart w:id="54" w:name="_Toc1913"/>
            <w:r>
              <w:rPr>
                <w:rFonts w:hint="default" w:ascii="Times New Roman" w:hAnsi="Times New Roman" w:cs="Times New Roman"/>
                <w:b w:val="0"/>
                <w:sz w:val="26"/>
                <w:szCs w:val="26"/>
              </w:rPr>
              <w:t>Tài khoản của người dùng phải tồn tại trong hệ thống</w:t>
            </w:r>
            <w:bookmarkEnd w:id="37"/>
            <w:bookmarkEnd w:id="38"/>
            <w:bookmarkEnd w:id="39"/>
            <w:bookmarkEnd w:id="40"/>
            <w:bookmarkEnd w:id="41"/>
            <w:bookmarkEnd w:id="42"/>
            <w:bookmarkEnd w:id="43"/>
            <w:bookmarkEnd w:id="44"/>
            <w:bookmarkEnd w:id="45"/>
            <w:bookmarkEnd w:id="46"/>
            <w:bookmarkEnd w:id="47"/>
            <w:bookmarkEnd w:id="48"/>
            <w:bookmarkEnd w:id="49"/>
            <w:bookmarkEnd w:id="50"/>
            <w:r>
              <w:rPr>
                <w:rFonts w:hint="default" w:ascii="Times New Roman" w:hAnsi="Times New Roman" w:cs="Times New Roman"/>
                <w:b w:val="0"/>
                <w:sz w:val="26"/>
                <w:szCs w:val="26"/>
              </w:rPr>
              <w:t xml:space="preserve"> (Password và </w:t>
            </w:r>
            <w:r>
              <w:rPr>
                <w:rFonts w:hint="default" w:ascii="Times New Roman" w:hAnsi="Times New Roman" w:cs="Times New Roman"/>
                <w:b w:val="0"/>
                <w:bCs/>
                <w:sz w:val="26"/>
                <w:szCs w:val="26"/>
              </w:rPr>
              <w:t>Username</w:t>
            </w:r>
            <w:r>
              <w:rPr>
                <w:rFonts w:hint="default" w:ascii="Times New Roman" w:hAnsi="Times New Roman" w:cs="Times New Roman"/>
                <w:b w:val="0"/>
                <w:sz w:val="26"/>
                <w:szCs w:val="26"/>
              </w:rPr>
              <w:t xml:space="preserve"> đã được cấp mặc định)</w:t>
            </w:r>
            <w:bookmarkEnd w:id="51"/>
            <w:bookmarkEnd w:id="52"/>
            <w:bookmarkEnd w:id="53"/>
            <w:bookmarkEnd w:id="54"/>
          </w:p>
        </w:tc>
      </w:tr>
      <w:tr w14:paraId="0700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1523A5BA">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2" w:type="dxa"/>
          </w:tcPr>
          <w:p w14:paraId="13999BF4">
            <w:pPr>
              <w:pStyle w:val="3"/>
              <w:widowControl w:val="0"/>
              <w:spacing w:before="0" w:after="0" w:line="360" w:lineRule="auto"/>
              <w:jc w:val="both"/>
              <w:outlineLvl w:val="1"/>
              <w:rPr>
                <w:rFonts w:hint="default" w:ascii="Times New Roman" w:hAnsi="Times New Roman" w:cs="Times New Roman"/>
                <w:b w:val="0"/>
                <w:sz w:val="26"/>
                <w:szCs w:val="26"/>
              </w:rPr>
            </w:pPr>
            <w:bookmarkStart w:id="55" w:name="_Toc184079258"/>
            <w:bookmarkStart w:id="56" w:name="_Toc13660"/>
            <w:bookmarkStart w:id="57" w:name="_Toc14235"/>
            <w:bookmarkStart w:id="58" w:name="_Toc3158"/>
            <w:r>
              <w:rPr>
                <w:rFonts w:hint="default" w:ascii="Times New Roman" w:hAnsi="Times New Roman" w:cs="Times New Roman"/>
                <w:b w:val="0"/>
                <w:sz w:val="26"/>
                <w:szCs w:val="26"/>
              </w:rPr>
              <w:t xml:space="preserve">1. Hệ thống phải có kết nối với cơ sở dữ liệu để xác thực thông tin đăng nhập.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2. Username và Password phải được mã hóa trước khi gửi đi để đảm bảo tính bảo mật.</w:t>
            </w:r>
            <w:bookmarkEnd w:id="55"/>
            <w:bookmarkEnd w:id="56"/>
            <w:bookmarkEnd w:id="57"/>
            <w:bookmarkEnd w:id="58"/>
          </w:p>
        </w:tc>
      </w:tr>
    </w:tbl>
    <w:p w14:paraId="0EF7CADF">
      <w:pPr>
        <w:spacing w:after="0" w:line="360" w:lineRule="auto"/>
        <w:jc w:val="both"/>
        <w:rPr>
          <w:rFonts w:hint="default" w:ascii="Times New Roman" w:hAnsi="Times New Roman" w:cs="Times New Roman"/>
          <w:b/>
          <w:iCs/>
          <w:sz w:val="26"/>
          <w:szCs w:val="26"/>
        </w:rPr>
      </w:pPr>
    </w:p>
    <w:p w14:paraId="532E93D1">
      <w:pPr>
        <w:spacing w:after="0" w:line="360" w:lineRule="auto"/>
        <w:jc w:val="both"/>
        <w:rPr>
          <w:rFonts w:hint="default" w:ascii="Times New Roman" w:hAnsi="Times New Roman" w:cs="Times New Roman" w:eastAsiaTheme="majorEastAsia"/>
          <w:b/>
          <w:sz w:val="26"/>
          <w:szCs w:val="26"/>
        </w:rPr>
      </w:pPr>
      <w:r>
        <w:rPr>
          <w:rFonts w:hint="default" w:ascii="Times New Roman" w:hAnsi="Times New Roman" w:cs="Times New Roman"/>
          <w:sz w:val="26"/>
          <w:szCs w:val="26"/>
        </w:rPr>
        <w:br w:type="page"/>
      </w:r>
    </w:p>
    <w:p w14:paraId="3CE9ABB7">
      <w:pPr>
        <w:pStyle w:val="4"/>
        <w:bidi w:val="0"/>
        <w:rPr>
          <w:rFonts w:hint="default" w:ascii="Times New Roman" w:hAnsi="Times New Roman" w:cs="Times New Roman"/>
          <w:sz w:val="26"/>
          <w:szCs w:val="26"/>
        </w:rPr>
      </w:pPr>
      <w:bookmarkStart w:id="59" w:name="_Toc184079259"/>
      <w:bookmarkStart w:id="60" w:name="_Toc22600"/>
      <w:bookmarkStart w:id="61" w:name="_Toc22912"/>
      <w:bookmarkStart w:id="62" w:name="_Toc16065"/>
      <w:r>
        <w:rPr>
          <w:rFonts w:hint="default" w:ascii="Times New Roman" w:hAnsi="Times New Roman" w:cs="Times New Roman"/>
          <w:sz w:val="26"/>
          <w:szCs w:val="26"/>
        </w:rPr>
        <w:t>2.1.2 PB02 - Đăng xuất</w:t>
      </w:r>
      <w:bookmarkEnd w:id="59"/>
      <w:bookmarkEnd w:id="60"/>
      <w:bookmarkEnd w:id="61"/>
      <w:bookmarkEnd w:id="62"/>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7336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tcPr>
          <w:p w14:paraId="6B6D6FCF">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32" w:type="dxa"/>
            <w:shd w:val="clear" w:color="auto" w:fill="DEEAF6" w:themeFill="accent1" w:themeFillTint="33"/>
          </w:tcPr>
          <w:p w14:paraId="60673A5B">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PB02</w:t>
            </w:r>
          </w:p>
        </w:tc>
      </w:tr>
      <w:tr w14:paraId="7651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tcPr>
          <w:p w14:paraId="0ECFE255">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Tác nhân</w:t>
            </w:r>
          </w:p>
        </w:tc>
        <w:tc>
          <w:tcPr>
            <w:tcW w:w="6632" w:type="dxa"/>
            <w:shd w:val="clear" w:color="auto" w:fill="DEEAF6" w:themeFill="accent1" w:themeFillTint="33"/>
          </w:tcPr>
          <w:p w14:paraId="582AA03C">
            <w:pPr>
              <w:widowControl w:val="0"/>
              <w:spacing w:after="0" w:line="360" w:lineRule="auto"/>
              <w:ind w:right="1196"/>
              <w:jc w:val="both"/>
              <w:rPr>
                <w:rFonts w:hint="default" w:ascii="Times New Roman" w:hAnsi="Times New Roman" w:cs="Times New Roman"/>
                <w:bCs/>
                <w:spacing w:val="1"/>
                <w:sz w:val="26"/>
                <w:szCs w:val="26"/>
              </w:rPr>
            </w:pPr>
            <w:r>
              <w:rPr>
                <w:rFonts w:hint="default" w:ascii="Times New Roman" w:hAnsi="Times New Roman" w:eastAsia="SimSun" w:cs="Times New Roman"/>
                <w:sz w:val="26"/>
                <w:szCs w:val="26"/>
              </w:rPr>
              <w:t>Người dùng (Khách hàng, Quản</w:t>
            </w:r>
            <w:r>
              <w:rPr>
                <w:rFonts w:hint="default" w:eastAsia="SimSun" w:cs="Times New Roman"/>
                <w:sz w:val="26"/>
                <w:szCs w:val="26"/>
                <w:lang w:val="vi-VN"/>
              </w:rPr>
              <w:t xml:space="preserve"> lý</w:t>
            </w:r>
            <w:r>
              <w:rPr>
                <w:rFonts w:hint="default" w:ascii="Times New Roman" w:hAnsi="Times New Roman" w:eastAsia="SimSun" w:cs="Times New Roman"/>
                <w:sz w:val="26"/>
                <w:szCs w:val="26"/>
              </w:rPr>
              <w:t>)</w:t>
            </w:r>
          </w:p>
        </w:tc>
      </w:tr>
      <w:tr w14:paraId="4912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tcPr>
          <w:p w14:paraId="40962566">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32" w:type="dxa"/>
            <w:shd w:val="clear" w:color="auto" w:fill="DEEAF6" w:themeFill="accent1" w:themeFillTint="33"/>
          </w:tcPr>
          <w:p w14:paraId="5B2582A9">
            <w:pPr>
              <w:widowControl w:val="0"/>
              <w:spacing w:after="0" w:line="360" w:lineRule="auto"/>
              <w:ind w:right="353"/>
              <w:jc w:val="both"/>
              <w:rPr>
                <w:rFonts w:hint="default" w:ascii="Times New Roman" w:hAnsi="Times New Roman" w:cs="Times New Roman"/>
                <w:spacing w:val="-13"/>
                <w:sz w:val="26"/>
                <w:szCs w:val="26"/>
                <w:lang w:val="vi-VN"/>
              </w:rPr>
            </w:pPr>
            <w:r>
              <w:rPr>
                <w:rFonts w:hint="default" w:ascii="Times New Roman" w:hAnsi="Times New Roman" w:eastAsia="SimSun" w:cs="Times New Roman"/>
                <w:sz w:val="26"/>
                <w:szCs w:val="26"/>
              </w:rPr>
              <w:t>Người dùng có thể đăng xuất khỏi hệ thống khi không sử dụng.</w:t>
            </w:r>
          </w:p>
        </w:tc>
      </w:tr>
      <w:tr w14:paraId="1B21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621D99D2">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32" w:type="dxa"/>
          </w:tcPr>
          <w:p w14:paraId="24A2F870">
            <w:pPr>
              <w:widowControl w:val="0"/>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eastAsiaTheme="majorEastAsia"/>
                <w:sz w:val="26"/>
                <w:szCs w:val="26"/>
              </w:rPr>
              <w:t xml:space="preserve">1. Người dùng nhấn vào nút [Đăng Xuất].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2. Hệ thống hiện thông báo xác nhận “Bạn có chắc chắn muốn đăng xuất không?”.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 xml:space="preserve">3. Nếu chọn “Có”, hệ thống đăng xuất người dùng và quay về trang đăng nhập. </w:t>
            </w:r>
            <w:r>
              <w:rPr>
                <w:rFonts w:hint="default" w:ascii="Times New Roman" w:hAnsi="Times New Roman" w:cs="Times New Roman" w:eastAsiaTheme="majorEastAsia"/>
                <w:sz w:val="26"/>
                <w:szCs w:val="26"/>
              </w:rPr>
              <w:br w:type="textWrapping"/>
            </w:r>
            <w:r>
              <w:rPr>
                <w:rFonts w:hint="default" w:ascii="Times New Roman" w:hAnsi="Times New Roman" w:cs="Times New Roman" w:eastAsiaTheme="majorEastAsia"/>
                <w:sz w:val="26"/>
                <w:szCs w:val="26"/>
              </w:rPr>
              <w:t>4. Nếu chọn “Không”, hệ thống giữ nguyên trạng thái đăng nhập và hiển thị lại trang người dùng.</w:t>
            </w:r>
          </w:p>
        </w:tc>
      </w:tr>
      <w:tr w14:paraId="1C13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7687EF86">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32" w:type="dxa"/>
          </w:tcPr>
          <w:p w14:paraId="6BA6A91A">
            <w:pPr>
              <w:pStyle w:val="3"/>
              <w:widowControl w:val="0"/>
              <w:spacing w:after="0" w:line="360" w:lineRule="auto"/>
              <w:jc w:val="both"/>
              <w:outlineLvl w:val="1"/>
              <w:rPr>
                <w:rFonts w:hint="default" w:ascii="Times New Roman" w:hAnsi="Times New Roman" w:cs="Times New Roman"/>
                <w:b w:val="0"/>
                <w:sz w:val="26"/>
                <w:szCs w:val="26"/>
              </w:rPr>
            </w:pPr>
            <w:bookmarkStart w:id="63" w:name="_Toc8771"/>
            <w:bookmarkStart w:id="64" w:name="_Toc9342"/>
            <w:bookmarkStart w:id="65" w:name="_Toc184079260"/>
            <w:bookmarkStart w:id="66" w:name="_Toc29234"/>
            <w:r>
              <w:rPr>
                <w:rFonts w:hint="default" w:ascii="Times New Roman" w:hAnsi="Times New Roman" w:cs="Times New Roman"/>
                <w:b w:val="0"/>
                <w:sz w:val="26"/>
                <w:szCs w:val="26"/>
              </w:rPr>
              <w:t>1. Tất cả các hoạt động hoặc thao tác chưa được lưu trước khi đăng xuất sẽ không được ghi nhận.</w:t>
            </w:r>
            <w:bookmarkEnd w:id="63"/>
            <w:bookmarkEnd w:id="64"/>
            <w:bookmarkEnd w:id="65"/>
            <w:bookmarkEnd w:id="66"/>
          </w:p>
          <w:p w14:paraId="57FCE615">
            <w:pPr>
              <w:pStyle w:val="3"/>
              <w:widowControl w:val="0"/>
              <w:spacing w:before="0" w:after="0" w:line="360" w:lineRule="auto"/>
              <w:jc w:val="both"/>
              <w:outlineLvl w:val="1"/>
              <w:rPr>
                <w:rFonts w:hint="default" w:ascii="Times New Roman" w:hAnsi="Times New Roman" w:cs="Times New Roman"/>
                <w:b w:val="0"/>
                <w:i/>
                <w:sz w:val="26"/>
                <w:szCs w:val="26"/>
              </w:rPr>
            </w:pPr>
            <w:bookmarkStart w:id="67" w:name="_Toc184079261"/>
            <w:bookmarkStart w:id="68" w:name="_Toc11673"/>
            <w:bookmarkStart w:id="69" w:name="_Toc4595"/>
            <w:bookmarkStart w:id="70" w:name="_Toc9233"/>
            <w:r>
              <w:rPr>
                <w:rFonts w:hint="default" w:ascii="Times New Roman" w:hAnsi="Times New Roman" w:cs="Times New Roman"/>
                <w:b w:val="0"/>
                <w:sz w:val="26"/>
                <w:szCs w:val="26"/>
              </w:rPr>
              <w:t>2. Đảm bảo hệ thống không cho phép truy cập trở lại vào các trang yêu cầu quyền đăng nhập sau khi đã đăng xuất.</w:t>
            </w:r>
            <w:bookmarkEnd w:id="67"/>
            <w:bookmarkEnd w:id="68"/>
            <w:bookmarkEnd w:id="69"/>
            <w:bookmarkEnd w:id="70"/>
          </w:p>
        </w:tc>
      </w:tr>
    </w:tbl>
    <w:p w14:paraId="379F69D1">
      <w:pPr>
        <w:spacing w:line="360" w:lineRule="auto"/>
        <w:jc w:val="both"/>
        <w:rPr>
          <w:rFonts w:hint="default" w:ascii="Times New Roman" w:hAnsi="Times New Roman" w:cs="Times New Roman"/>
          <w:b/>
          <w:iCs/>
          <w:sz w:val="26"/>
          <w:szCs w:val="26"/>
        </w:rPr>
      </w:pPr>
    </w:p>
    <w:p w14:paraId="79AB3809">
      <w:pPr>
        <w:pStyle w:val="4"/>
        <w:bidi w:val="0"/>
        <w:rPr>
          <w:rFonts w:hint="default" w:ascii="Times New Roman" w:hAnsi="Times New Roman" w:cs="Times New Roman"/>
          <w:sz w:val="26"/>
          <w:szCs w:val="26"/>
          <w:lang w:val="vi-VN"/>
        </w:rPr>
      </w:pPr>
      <w:bookmarkStart w:id="71" w:name="_Toc184079262"/>
      <w:bookmarkStart w:id="72" w:name="_Toc6944"/>
      <w:bookmarkStart w:id="73" w:name="_Toc5139"/>
      <w:bookmarkStart w:id="74" w:name="_Toc25345"/>
      <w:r>
        <w:rPr>
          <w:rFonts w:hint="default" w:ascii="Times New Roman" w:hAnsi="Times New Roman" w:cs="Times New Roman"/>
          <w:sz w:val="26"/>
          <w:szCs w:val="26"/>
        </w:rPr>
        <w:t xml:space="preserve">2.1.3 PB03 - </w:t>
      </w:r>
      <w:bookmarkEnd w:id="71"/>
      <w:r>
        <w:rPr>
          <w:rFonts w:hint="default" w:ascii="Times New Roman" w:hAnsi="Times New Roman" w:cs="Times New Roman"/>
          <w:sz w:val="26"/>
          <w:szCs w:val="26"/>
          <w:lang w:val="vi-VN"/>
        </w:rPr>
        <w:t xml:space="preserve">Quản </w:t>
      </w:r>
      <w:r>
        <w:rPr>
          <w:rFonts w:hint="default" w:ascii="Times New Roman" w:hAnsi="Times New Roman" w:cs="Times New Roman"/>
          <w:sz w:val="26"/>
          <w:szCs w:val="26"/>
          <w:lang w:val="en-US"/>
        </w:rPr>
        <w:t>l</w:t>
      </w:r>
      <w:r>
        <w:rPr>
          <w:rFonts w:hint="default" w:ascii="Times New Roman" w:hAnsi="Times New Roman" w:cs="Times New Roman"/>
          <w:sz w:val="26"/>
          <w:szCs w:val="26"/>
          <w:lang w:val="vi-VN"/>
        </w:rPr>
        <w:t>ý Khách Sạn</w:t>
      </w:r>
      <w:bookmarkEnd w:id="72"/>
      <w:bookmarkEnd w:id="73"/>
      <w:bookmarkEnd w:id="74"/>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0ECB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tcPr>
          <w:p w14:paraId="3891AB8E">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32" w:type="dxa"/>
            <w:shd w:val="clear" w:color="auto" w:fill="DEEAF6" w:themeFill="accent1" w:themeFillTint="33"/>
          </w:tcPr>
          <w:p w14:paraId="476F2AD8">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PB03</w:t>
            </w:r>
          </w:p>
        </w:tc>
      </w:tr>
      <w:tr w14:paraId="3C41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tcPr>
          <w:p w14:paraId="31DA7AF2">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32" w:type="dxa"/>
            <w:shd w:val="clear" w:color="auto" w:fill="DEEAF6" w:themeFill="accent1" w:themeFillTint="33"/>
          </w:tcPr>
          <w:p w14:paraId="25AB6B56">
            <w:pPr>
              <w:widowControl w:val="0"/>
              <w:spacing w:after="0" w:line="360" w:lineRule="auto"/>
              <w:ind w:right="1196"/>
              <w:jc w:val="both"/>
              <w:rPr>
                <w:rFonts w:hint="default" w:ascii="Times New Roman" w:hAnsi="Times New Roman" w:cs="Times New Roman"/>
                <w:bCs/>
                <w:spacing w:val="1"/>
                <w:sz w:val="26"/>
                <w:szCs w:val="26"/>
                <w:lang w:val="vi-VN"/>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44CF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tcPr>
          <w:p w14:paraId="36B560DC">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32" w:type="dxa"/>
            <w:shd w:val="clear" w:color="auto" w:fill="DEEAF6" w:themeFill="accent1" w:themeFillTint="33"/>
          </w:tcPr>
          <w:p w14:paraId="6AFC5EC4">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cs="Times New Roman"/>
                <w:sz w:val="26"/>
                <w:szCs w:val="26"/>
              </w:rPr>
              <w:t xml:space="preserve"> thông tin khách sạn</w:t>
            </w:r>
          </w:p>
        </w:tc>
      </w:tr>
      <w:tr w14:paraId="5560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69C0BB33">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32" w:type="dxa"/>
          </w:tcPr>
          <w:p w14:paraId="3B98C07D">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lang w:val="vi-VN"/>
              </w:rPr>
              <w:t>1</w:t>
            </w:r>
            <w:r>
              <w:rPr>
                <w:rFonts w:hint="default" w:ascii="Times New Roman" w:hAnsi="Times New Roman" w:cs="Times New Roman"/>
                <w:color w:val="000000"/>
                <w:sz w:val="26"/>
                <w:szCs w:val="26"/>
                <w:rtl w:val="0"/>
              </w:rPr>
              <w:t xml:space="preserve">. </w:t>
            </w:r>
            <w:r>
              <w:rPr>
                <w:rFonts w:hint="default" w:ascii="Times New Roman" w:hAnsi="Times New Roman" w:eastAsia="SimSun" w:cs="Times New Roman"/>
                <w:sz w:val="26"/>
                <w:szCs w:val="26"/>
              </w:rPr>
              <w:t>Xem thông tin khách sạn</w:t>
            </w:r>
          </w:p>
          <w:p w14:paraId="74C9D5C7">
            <w:pPr>
              <w:widowControl w:val="0"/>
              <w:spacing w:line="360" w:lineRule="auto"/>
              <w:ind w:firstLine="260"/>
              <w:rPr>
                <w:rFonts w:hint="default" w:ascii="Times New Roman" w:hAnsi="Times New Roman" w:eastAsia="SimSun" w:cs="Times New Roman"/>
                <w:sz w:val="26"/>
                <w:szCs w:val="26"/>
              </w:rPr>
            </w:pPr>
            <w:r>
              <w:rPr>
                <w:rFonts w:hint="default" w:ascii="Times New Roman" w:hAnsi="Times New Roman" w:cs="Times New Roman"/>
                <w:color w:val="000000"/>
                <w:sz w:val="26"/>
                <w:szCs w:val="26"/>
                <w:rtl w:val="0"/>
                <w:lang w:val="vi-VN"/>
              </w:rPr>
              <w:t>1</w:t>
            </w:r>
            <w:r>
              <w:rPr>
                <w:rFonts w:hint="default" w:ascii="Times New Roman" w:hAnsi="Times New Roman" w:cs="Times New Roman"/>
                <w:color w:val="000000"/>
                <w:sz w:val="26"/>
                <w:szCs w:val="26"/>
                <w:rtl w:val="0"/>
              </w:rPr>
              <w:t xml:space="preserve">.1. </w:t>
            </w: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eastAsia="SimSun" w:cs="Times New Roman"/>
                <w:sz w:val="26"/>
                <w:szCs w:val="26"/>
              </w:rPr>
              <w:t xml:space="preserve"> truy cập trang "Quản lý khách sạn".</w:t>
            </w:r>
          </w:p>
          <w:p w14:paraId="2B1E201B">
            <w:pPr>
              <w:widowControl w:val="0"/>
              <w:spacing w:line="360" w:lineRule="auto"/>
              <w:ind w:firstLine="26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1.2.</w:t>
            </w:r>
            <w:r>
              <w:rPr>
                <w:rFonts w:hint="default" w:ascii="Times New Roman" w:hAnsi="Times New Roman" w:eastAsia="SimSun" w:cs="Times New Roman"/>
                <w:sz w:val="26"/>
                <w:szCs w:val="26"/>
              </w:rPr>
              <w:t>Hệ thống hiển thị đầy đủ thông tin khách sạn, bao gồm:</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Tên khách sạn</w:t>
            </w:r>
            <w:r>
              <w:rPr>
                <w:rFonts w:hint="default" w:ascii="Times New Roman" w:hAnsi="Times New Roman" w:eastAsia="SimSun" w:cs="Times New Roman"/>
                <w:sz w:val="26"/>
                <w:szCs w:val="26"/>
                <w:lang w:val="vi-VN"/>
              </w:rPr>
              <w:t>,đ</w:t>
            </w:r>
            <w:r>
              <w:rPr>
                <w:rFonts w:hint="default" w:ascii="Times New Roman" w:hAnsi="Times New Roman" w:eastAsia="SimSun" w:cs="Times New Roman"/>
                <w:sz w:val="26"/>
                <w:szCs w:val="26"/>
              </w:rPr>
              <w:t>ịa chỉ</w:t>
            </w:r>
            <w:r>
              <w:rPr>
                <w:rFonts w:hint="default" w:ascii="Times New Roman" w:hAnsi="Times New Roman" w:eastAsia="SimSun" w:cs="Times New Roman"/>
                <w:sz w:val="26"/>
                <w:szCs w:val="26"/>
                <w:lang w:val="vi-VN"/>
              </w:rPr>
              <w:t>,s</w:t>
            </w:r>
            <w:r>
              <w:rPr>
                <w:rFonts w:hint="default" w:ascii="Times New Roman" w:hAnsi="Times New Roman" w:eastAsia="SimSun" w:cs="Times New Roman"/>
                <w:sz w:val="26"/>
                <w:szCs w:val="26"/>
              </w:rPr>
              <w:t>ố điện thoại liên hệ</w:t>
            </w:r>
            <w:r>
              <w:rPr>
                <w:rFonts w:hint="default" w:ascii="Times New Roman" w:hAnsi="Times New Roman" w:eastAsia="SimSun" w:cs="Times New Roman"/>
                <w:sz w:val="26"/>
                <w:szCs w:val="26"/>
                <w:lang w:val="vi-VN"/>
              </w:rPr>
              <w:t>,e</w:t>
            </w:r>
            <w:r>
              <w:rPr>
                <w:rFonts w:hint="default" w:ascii="Times New Roman" w:hAnsi="Times New Roman" w:eastAsia="SimSun" w:cs="Times New Roman"/>
                <w:sz w:val="26"/>
                <w:szCs w:val="26"/>
              </w:rPr>
              <w:t>mail liên hệ</w:t>
            </w:r>
            <w:r>
              <w:rPr>
                <w:rFonts w:hint="default" w:ascii="Times New Roman" w:hAnsi="Times New Roman" w:eastAsia="SimSun" w:cs="Times New Roman"/>
                <w:sz w:val="26"/>
                <w:szCs w:val="26"/>
                <w:lang w:val="vi-VN"/>
              </w:rPr>
              <w:t>)</w:t>
            </w:r>
          </w:p>
          <w:p w14:paraId="37021E23">
            <w:pPr>
              <w:widowControl w:val="0"/>
              <w:spacing w:line="360" w:lineRule="auto"/>
              <w:ind w:firstLine="26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1.3.</w:t>
            </w:r>
            <w:r>
              <w:rPr>
                <w:rFonts w:hint="default" w:ascii="Times New Roman" w:hAnsi="Times New Roman" w:eastAsia="SimSun" w:cs="Times New Roman"/>
                <w:sz w:val="26"/>
                <w:szCs w:val="26"/>
              </w:rPr>
              <w:t>Nếu thông tin hiển thị chính xác, xem thành công.</w:t>
            </w:r>
          </w:p>
          <w:p w14:paraId="52FD907B">
            <w:pPr>
              <w:widowControl w:val="0"/>
              <w:spacing w:line="360" w:lineRule="auto"/>
              <w:ind w:firstLine="26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1.4.</w:t>
            </w:r>
            <w:r>
              <w:rPr>
                <w:rFonts w:hint="default" w:ascii="Times New Roman" w:hAnsi="Times New Roman" w:eastAsia="SimSun" w:cs="Times New Roman"/>
                <w:sz w:val="26"/>
                <w:szCs w:val="26"/>
              </w:rPr>
              <w:t>Nếu có lỗi, hệ thống hiển thị thông báo "Không thể tải dữ liệu khách sạn".</w:t>
            </w:r>
          </w:p>
          <w:p w14:paraId="3220430A">
            <w:pPr>
              <w:widowControl w:val="0"/>
              <w:spacing w:line="360" w:lineRule="auto"/>
              <w:rPr>
                <w:rFonts w:hint="default" w:ascii="Times New Roman" w:hAnsi="Times New Roman" w:eastAsia="SimSun" w:cs="Times New Roman"/>
                <w:sz w:val="26"/>
                <w:szCs w:val="26"/>
              </w:rPr>
            </w:pPr>
            <w:r>
              <w:rPr>
                <w:rFonts w:hint="default" w:ascii="Times New Roman" w:hAnsi="Times New Roman" w:cs="Times New Roman"/>
                <w:color w:val="000000"/>
                <w:sz w:val="26"/>
                <w:szCs w:val="26"/>
                <w:rtl w:val="0"/>
                <w:lang w:val="vi-VN"/>
              </w:rPr>
              <w:t>2</w:t>
            </w:r>
            <w:r>
              <w:rPr>
                <w:rFonts w:hint="default" w:ascii="Times New Roman" w:hAnsi="Times New Roman" w:cs="Times New Roman"/>
                <w:color w:val="000000"/>
                <w:sz w:val="26"/>
                <w:szCs w:val="26"/>
                <w:rtl w:val="0"/>
              </w:rPr>
              <w:t xml:space="preserve">. </w:t>
            </w:r>
            <w:r>
              <w:rPr>
                <w:rFonts w:hint="default" w:ascii="Times New Roman" w:hAnsi="Times New Roman" w:eastAsia="SimSun" w:cs="Times New Roman"/>
                <w:sz w:val="26"/>
                <w:szCs w:val="26"/>
              </w:rPr>
              <w:t>Sửa thông tin khách sạn</w:t>
            </w:r>
          </w:p>
          <w:p w14:paraId="7D2F4E28">
            <w:pPr>
              <w:widowControl w:val="0"/>
              <w:spacing w:line="360" w:lineRule="auto"/>
              <w:ind w:firstLine="260"/>
              <w:rPr>
                <w:rFonts w:hint="default" w:ascii="Times New Roman" w:hAnsi="Times New Roman" w:eastAsia="SimSun" w:cs="Times New Roman"/>
                <w:sz w:val="26"/>
                <w:szCs w:val="26"/>
              </w:rPr>
            </w:pPr>
            <w:r>
              <w:rPr>
                <w:rFonts w:hint="default" w:ascii="Times New Roman" w:hAnsi="Times New Roman" w:cs="Times New Roman"/>
                <w:color w:val="000000"/>
                <w:sz w:val="26"/>
                <w:szCs w:val="26"/>
                <w:rtl w:val="0"/>
                <w:lang w:val="vi-VN"/>
              </w:rPr>
              <w:t>2</w:t>
            </w:r>
            <w:r>
              <w:rPr>
                <w:rFonts w:hint="default" w:ascii="Times New Roman" w:hAnsi="Times New Roman" w:cs="Times New Roman"/>
                <w:color w:val="000000"/>
                <w:sz w:val="26"/>
                <w:szCs w:val="26"/>
                <w:rtl w:val="0"/>
              </w:rPr>
              <w:t xml:space="preserve">.1. </w:t>
            </w: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 </w:t>
            </w:r>
            <w:r>
              <w:rPr>
                <w:rFonts w:hint="default" w:ascii="Times New Roman" w:hAnsi="Times New Roman" w:eastAsia="SimSun" w:cs="Times New Roman"/>
                <w:sz w:val="26"/>
                <w:szCs w:val="26"/>
              </w:rPr>
              <w:t>nhấn vào nút "Chỉnh sửa thông tin".</w:t>
            </w:r>
          </w:p>
          <w:p w14:paraId="30E84991">
            <w:pPr>
              <w:widowControl w:val="0"/>
              <w:spacing w:line="360" w:lineRule="auto"/>
              <w:ind w:firstLine="260"/>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2.2.</w:t>
            </w:r>
            <w:r>
              <w:rPr>
                <w:rFonts w:hint="default" w:ascii="Times New Roman" w:hAnsi="Times New Roman" w:eastAsia="SimSun" w:cs="Times New Roman"/>
                <w:sz w:val="26"/>
                <w:szCs w:val="26"/>
              </w:rPr>
              <w:t>Nhập thông tin mới vào các trường cần chỉnh sửa.</w:t>
            </w:r>
          </w:p>
          <w:p w14:paraId="6522954C">
            <w:pPr>
              <w:widowControl w:val="0"/>
              <w:spacing w:line="360" w:lineRule="auto"/>
              <w:ind w:firstLine="260"/>
              <w:rPr>
                <w:rFonts w:hint="default" w:ascii="Times New Roman" w:hAnsi="Times New Roman" w:cs="Times New Roman"/>
                <w:sz w:val="26"/>
                <w:szCs w:val="26"/>
                <w:lang w:val="vi-VN"/>
              </w:rPr>
            </w:pPr>
            <w:r>
              <w:rPr>
                <w:rFonts w:hint="default" w:ascii="Times New Roman" w:hAnsi="Times New Roman" w:eastAsia="SimSun" w:cs="Times New Roman"/>
                <w:sz w:val="26"/>
                <w:szCs w:val="26"/>
                <w:lang w:val="vi-VN"/>
              </w:rPr>
              <w:t>2.3.</w:t>
            </w:r>
            <w:r>
              <w:rPr>
                <w:rFonts w:hint="default" w:ascii="Times New Roman" w:hAnsi="Times New Roman" w:eastAsia="SimSun" w:cs="Times New Roman"/>
                <w:sz w:val="26"/>
                <w:szCs w:val="26"/>
              </w:rPr>
              <w:t>Nhấn "Lưu thay đổi".</w:t>
            </w:r>
          </w:p>
        </w:tc>
      </w:tr>
      <w:tr w14:paraId="53CA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60D6EEBB">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32" w:type="dxa"/>
          </w:tcPr>
          <w:p w14:paraId="30915DDE">
            <w:pPr>
              <w:pStyle w:val="3"/>
              <w:widowControl w:val="0"/>
              <w:spacing w:before="0" w:after="0" w:line="360" w:lineRule="auto"/>
              <w:jc w:val="both"/>
              <w:outlineLvl w:val="1"/>
              <w:rPr>
                <w:rFonts w:hint="default" w:ascii="Times New Roman" w:hAnsi="Times New Roman" w:cs="Times New Roman"/>
                <w:b w:val="0"/>
                <w:sz w:val="26"/>
                <w:szCs w:val="26"/>
              </w:rPr>
            </w:pPr>
            <w:bookmarkStart w:id="75" w:name="_Toc17108"/>
            <w:bookmarkStart w:id="76" w:name="_Toc16958"/>
            <w:bookmarkStart w:id="77" w:name="_Toc1722"/>
            <w:bookmarkStart w:id="78" w:name="_Toc184079263"/>
            <w:r>
              <w:rPr>
                <w:rFonts w:hint="default" w:ascii="Times New Roman" w:hAnsi="Times New Roman" w:eastAsia="SimSun" w:cs="Times New Roman"/>
                <w:b w:val="0"/>
                <w:bCs w:val="0"/>
                <w:sz w:val="26"/>
                <w:szCs w:val="26"/>
              </w:rPr>
              <w:t>Quản</w:t>
            </w:r>
            <w:r>
              <w:rPr>
                <w:rFonts w:hint="default" w:eastAsia="SimSun" w:cs="Times New Roman"/>
                <w:b w:val="0"/>
                <w:bCs w:val="0"/>
                <w:sz w:val="26"/>
                <w:szCs w:val="26"/>
                <w:lang w:val="vi-VN"/>
              </w:rPr>
              <w:t xml:space="preserve"> lý</w:t>
            </w:r>
            <w:r>
              <w:rPr>
                <w:rFonts w:hint="default" w:ascii="Times New Roman" w:hAnsi="Times New Roman" w:eastAsia="Calibri" w:cs="Times New Roman"/>
                <w:b w:val="0"/>
                <w:sz w:val="26"/>
                <w:szCs w:val="26"/>
              </w:rPr>
              <w:t xml:space="preserve"> </w:t>
            </w:r>
            <w:r>
              <w:rPr>
                <w:rFonts w:hint="default" w:ascii="Times New Roman" w:hAnsi="Times New Roman" w:eastAsia="Calibri" w:cs="Times New Roman"/>
                <w:b w:val="0"/>
                <w:sz w:val="26"/>
                <w:szCs w:val="26"/>
                <w:lang w:val="vi-VN"/>
              </w:rPr>
              <w:t>đã đăng nhập vào</w:t>
            </w:r>
            <w:r>
              <w:rPr>
                <w:rFonts w:hint="default" w:ascii="Times New Roman" w:hAnsi="Times New Roman" w:eastAsia="Calibri" w:cs="Times New Roman"/>
                <w:b w:val="0"/>
                <w:sz w:val="26"/>
                <w:szCs w:val="26"/>
              </w:rPr>
              <w:t xml:space="preserve"> hệ thống</w:t>
            </w:r>
            <w:bookmarkEnd w:id="75"/>
            <w:bookmarkEnd w:id="76"/>
            <w:bookmarkEnd w:id="77"/>
            <w:bookmarkEnd w:id="78"/>
          </w:p>
        </w:tc>
      </w:tr>
      <w:tr w14:paraId="4B06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5F979D0E">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32" w:type="dxa"/>
          </w:tcPr>
          <w:p w14:paraId="372DAEE3">
            <w:pPr>
              <w:pStyle w:val="86"/>
              <w:keepNext w:val="0"/>
              <w:keepLines w:val="0"/>
              <w:widowControl/>
              <w:suppressLineNumbers w:val="0"/>
              <w:jc w:val="both"/>
              <w:rPr>
                <w:rFonts w:hint="default" w:ascii="Times New Roman" w:hAnsi="Times New Roman" w:cs="Times New Roman"/>
                <w:sz w:val="26"/>
                <w:szCs w:val="26"/>
              </w:rPr>
            </w:pPr>
            <w:bookmarkStart w:id="79" w:name="_Toc184079264"/>
            <w:r>
              <w:rPr>
                <w:rFonts w:hint="default" w:ascii="Times New Roman" w:hAnsi="Times New Roman" w:eastAsia="Calibri" w:cs="Times New Roman"/>
                <w:b w:val="0"/>
                <w:sz w:val="26"/>
                <w:szCs w:val="26"/>
                <w:lang w:val="vi-VN"/>
              </w:rPr>
              <w:t>1.</w:t>
            </w:r>
            <w:r>
              <w:rPr>
                <w:rFonts w:hint="default" w:ascii="Times New Roman" w:hAnsi="Times New Roman" w:cs="Times New Roman"/>
                <w:sz w:val="26"/>
                <w:szCs w:val="26"/>
              </w:rPr>
              <w:t xml:space="preserve">Hệ thống chỉ cho phép tài khoản quản </w:t>
            </w:r>
            <w:r>
              <w:rPr>
                <w:rFonts w:hint="default" w:cs="Times New Roman"/>
                <w:sz w:val="26"/>
                <w:szCs w:val="26"/>
                <w:lang w:val="vi-VN"/>
              </w:rPr>
              <w:t>lý</w:t>
            </w:r>
            <w:r>
              <w:rPr>
                <w:rFonts w:hint="default" w:ascii="Times New Roman" w:hAnsi="Times New Roman" w:cs="Times New Roman"/>
                <w:sz w:val="26"/>
                <w:szCs w:val="26"/>
              </w:rPr>
              <w:t xml:space="preserve"> thực hiện chỉnh sửa.</w:t>
            </w:r>
          </w:p>
          <w:bookmarkEnd w:id="79"/>
          <w:p w14:paraId="56711387">
            <w:pPr>
              <w:pStyle w:val="86"/>
              <w:keepNext w:val="0"/>
              <w:keepLines w:val="0"/>
              <w:widowControl/>
              <w:suppressLineNumbers w:val="0"/>
              <w:jc w:val="both"/>
              <w:rPr>
                <w:rFonts w:hint="default" w:ascii="Times New Roman" w:hAnsi="Times New Roman" w:eastAsia="Calibri" w:cs="Times New Roman"/>
                <w:b w:val="0"/>
                <w:sz w:val="26"/>
                <w:szCs w:val="26"/>
                <w:lang w:val="vi-VN"/>
              </w:rPr>
            </w:pPr>
            <w:r>
              <w:rPr>
                <w:rFonts w:hint="default" w:ascii="Times New Roman" w:hAnsi="Times New Roman" w:eastAsia="Calibri" w:cs="Times New Roman"/>
                <w:b w:val="0"/>
                <w:sz w:val="26"/>
                <w:szCs w:val="26"/>
                <w:lang w:val="vi-VN"/>
              </w:rPr>
              <w:t>2.</w:t>
            </w:r>
            <w:r>
              <w:rPr>
                <w:rFonts w:hint="default" w:ascii="Times New Roman" w:hAnsi="Times New Roman" w:eastAsia="SimSun" w:cs="Times New Roman"/>
                <w:sz w:val="26"/>
                <w:szCs w:val="26"/>
              </w:rPr>
              <w:t>Hệ thống kiểm tra và lưu lịch sử chỉnh sửa thông tin khách sạn.</w:t>
            </w:r>
          </w:p>
        </w:tc>
      </w:tr>
    </w:tbl>
    <w:p w14:paraId="26B2BF87">
      <w:pPr>
        <w:spacing w:line="360" w:lineRule="auto"/>
        <w:jc w:val="both"/>
        <w:rPr>
          <w:rFonts w:hint="default" w:ascii="Times New Roman" w:hAnsi="Times New Roman" w:cs="Times New Roman"/>
          <w:b/>
          <w:iCs/>
          <w:sz w:val="26"/>
          <w:szCs w:val="26"/>
        </w:rPr>
      </w:pPr>
    </w:p>
    <w:p w14:paraId="326A6E5E">
      <w:pPr>
        <w:pStyle w:val="4"/>
        <w:bidi w:val="0"/>
        <w:rPr>
          <w:rFonts w:hint="default" w:ascii="Times New Roman" w:hAnsi="Times New Roman" w:cs="Times New Roman"/>
          <w:sz w:val="26"/>
          <w:szCs w:val="26"/>
          <w:lang w:val="vi-VN"/>
        </w:rPr>
      </w:pPr>
      <w:bookmarkStart w:id="80" w:name="_Toc184079265"/>
      <w:bookmarkStart w:id="81" w:name="_Toc20771"/>
      <w:bookmarkStart w:id="82" w:name="_Toc3238"/>
      <w:bookmarkStart w:id="83" w:name="_Toc15857"/>
      <w:r>
        <w:rPr>
          <w:rFonts w:hint="default" w:ascii="Times New Roman" w:hAnsi="Times New Roman" w:cs="Times New Roman"/>
          <w:sz w:val="26"/>
          <w:szCs w:val="26"/>
        </w:rPr>
        <w:t xml:space="preserve">2.1.4 PB04 - Quản lý loại </w:t>
      </w:r>
      <w:bookmarkEnd w:id="80"/>
      <w:r>
        <w:rPr>
          <w:rFonts w:hint="default" w:ascii="Times New Roman" w:hAnsi="Times New Roman" w:cs="Times New Roman"/>
          <w:sz w:val="26"/>
          <w:szCs w:val="26"/>
          <w:lang w:val="vi-VN"/>
        </w:rPr>
        <w:t>phòng</w:t>
      </w:r>
      <w:bookmarkEnd w:id="81"/>
      <w:bookmarkEnd w:id="82"/>
      <w:bookmarkEnd w:id="83"/>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4454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3818DB33">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2C9DFF35">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PB04</w:t>
            </w:r>
          </w:p>
        </w:tc>
      </w:tr>
      <w:tr w14:paraId="6ABF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72F14457">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2CD7B81D">
            <w:pPr>
              <w:widowControl w:val="0"/>
              <w:spacing w:after="0" w:line="360" w:lineRule="auto"/>
              <w:ind w:right="1196"/>
              <w:jc w:val="both"/>
              <w:rPr>
                <w:rFonts w:hint="default" w:ascii="Times New Roman" w:hAnsi="Times New Roman" w:cs="Times New Roman"/>
                <w:bCs/>
                <w:spacing w:val="1"/>
                <w:sz w:val="26"/>
                <w:szCs w:val="26"/>
                <w:lang w:val="vi-VN"/>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1EC0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3DE6D795">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5BE9431F">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cs="Times New Roman"/>
                <w:sz w:val="26"/>
                <w:szCs w:val="26"/>
                <w:lang w:val="vi-VN"/>
              </w:rPr>
              <w:t xml:space="preserve"> </w:t>
            </w:r>
            <w:r>
              <w:rPr>
                <w:rFonts w:hint="default" w:ascii="Times New Roman" w:hAnsi="Times New Roman" w:cs="Times New Roman"/>
                <w:sz w:val="26"/>
                <w:szCs w:val="26"/>
              </w:rPr>
              <w:t>danh mục loại phòng</w:t>
            </w:r>
          </w:p>
        </w:tc>
      </w:tr>
      <w:tr w14:paraId="5C23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6A71AC1E">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00000202">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1. Đăng nhập vào hệ thống</w:t>
            </w:r>
          </w:p>
          <w:p w14:paraId="00000203">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2. Vào trang Quản lý phòng</w:t>
            </w:r>
          </w:p>
          <w:p w14:paraId="00000204">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3. Thêm phòng mới</w:t>
            </w:r>
          </w:p>
          <w:p w14:paraId="00000205">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3.1. Nhập tên phòng (Tên không được để trống), mã phòng, mô tả phòng.</w:t>
            </w:r>
          </w:p>
          <w:p w14:paraId="00000206">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 Kiểm tra:</w:t>
            </w:r>
          </w:p>
          <w:p w14:paraId="00000207">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3.2.1. Nếu hợp lệ, hiển thị thông báo "Thêm thành công".</w:t>
            </w:r>
          </w:p>
          <w:p w14:paraId="00000208">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3.2.2. Nếu không hợp lệ, hiển thị "Thêm thất bại, vui lòng thử lại"</w:t>
            </w:r>
          </w:p>
          <w:p w14:paraId="00000209">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4. Xóa Phòng</w:t>
            </w:r>
          </w:p>
          <w:p w14:paraId="0000020A">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4.1. Vào "Danh sách phòng", chọn "Xóa" trên phòng cần xóa.</w:t>
            </w:r>
          </w:p>
          <w:p w14:paraId="0000020B">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 Kiểm tra:</w:t>
            </w:r>
          </w:p>
          <w:p w14:paraId="0000020C">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4.2.1. Nếu không thể xóa, hiển thị "Không thể xóa phòng".</w:t>
            </w:r>
          </w:p>
          <w:p w14:paraId="0000020D">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4.2.2. Nếu có thể xóa, xác nhận "Bạn có chắc chắn xóa?".</w:t>
            </w:r>
          </w:p>
          <w:p w14:paraId="0000020E">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4.2.3. Nếu đồng ý, phòng sẽ bị xóa khỏi cơ sở dữ liệu.</w:t>
            </w:r>
          </w:p>
          <w:p w14:paraId="0000020F">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4.2..4. Nếu hủy, quay lại danh sách phòng.</w:t>
            </w:r>
          </w:p>
          <w:p w14:paraId="00000210">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5. Sửa phòng</w:t>
            </w:r>
          </w:p>
          <w:p w14:paraId="00000211">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5.1. Vào "Danh sách phòng", chọn "Sửa" trên phòng cần chỉnh sửa.</w:t>
            </w:r>
          </w:p>
          <w:p w14:paraId="00000212">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5.2. Nhập lại tên phòng (Tên không được để trống), mô tả phòng.</w:t>
            </w:r>
          </w:p>
          <w:p w14:paraId="00000213">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5.3. Nhấn "Cập nhật" để gửi yêu cầu.</w:t>
            </w:r>
          </w:p>
          <w:p w14:paraId="00000214">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5.4. Kiểm tra:</w:t>
            </w:r>
          </w:p>
          <w:p w14:paraId="00000215">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5.4.1. Nếu sai định dạng, hiển thị "Có lỗi xảy ra, vui lòng nhập lại".</w:t>
            </w:r>
          </w:p>
          <w:p w14:paraId="2D00FC61">
            <w:pPr>
              <w:pStyle w:val="86"/>
              <w:keepNext w:val="0"/>
              <w:keepLines w:val="0"/>
              <w:widowControl/>
              <w:numPr>
                <w:ilvl w:val="0"/>
                <w:numId w:val="0"/>
              </w:numPr>
              <w:suppressLineNumbers w:val="0"/>
              <w:ind w:right="0" w:rightChars="0"/>
              <w:jc w:val="both"/>
              <w:rPr>
                <w:rFonts w:hint="default" w:ascii="Times New Roman" w:hAnsi="Times New Roman" w:cs="Times New Roman"/>
                <w:sz w:val="26"/>
                <w:szCs w:val="26"/>
                <w:lang w:val="vi-VN"/>
              </w:rPr>
            </w:pPr>
            <w:r>
              <w:rPr>
                <w:rFonts w:hint="default" w:ascii="Times New Roman" w:hAnsi="Times New Roman" w:cs="Times New Roman"/>
                <w:color w:val="000000"/>
                <w:sz w:val="26"/>
                <w:szCs w:val="26"/>
                <w:rtl w:val="0"/>
              </w:rPr>
              <w:t xml:space="preserve">           5.4.2.  Nếu đúng, thông báo "Cập nhật thành công"</w:t>
            </w:r>
          </w:p>
        </w:tc>
      </w:tr>
      <w:tr w14:paraId="36D1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47523FE5">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396A1C6B">
            <w:pPr>
              <w:pStyle w:val="86"/>
              <w:keepNext w:val="0"/>
              <w:keepLines w:val="0"/>
              <w:widowControl/>
              <w:suppressLineNumbers w:val="0"/>
              <w:jc w:val="both"/>
              <w:rPr>
                <w:rFonts w:hint="default" w:ascii="Times New Roman" w:hAnsi="Times New Roman" w:cs="Times New Roman"/>
                <w:b w:val="0"/>
                <w:i/>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cs="Times New Roman"/>
                <w:sz w:val="26"/>
                <w:szCs w:val="26"/>
                <w:lang w:val="vi-VN"/>
              </w:rPr>
              <w:t xml:space="preserve"> </w:t>
            </w:r>
            <w:r>
              <w:rPr>
                <w:rFonts w:hint="default" w:ascii="Times New Roman" w:hAnsi="Times New Roman" w:cs="Times New Roman"/>
                <w:sz w:val="26"/>
                <w:szCs w:val="26"/>
              </w:rPr>
              <w:t>đã đăng nhập vào hệ thống.</w:t>
            </w:r>
          </w:p>
        </w:tc>
      </w:tr>
      <w:tr w14:paraId="54F1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1F214D01">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Điền kiện ràng buộc</w:t>
            </w:r>
          </w:p>
        </w:tc>
        <w:tc>
          <w:tcPr>
            <w:tcW w:w="6601" w:type="dxa"/>
          </w:tcPr>
          <w:p w14:paraId="688C2922">
            <w:pPr>
              <w:pStyle w:val="86"/>
              <w:keepNext w:val="0"/>
              <w:keepLines w:val="0"/>
              <w:widowControl/>
              <w:numPr>
                <w:ilvl w:val="0"/>
                <w:numId w:val="13"/>
              </w:numPr>
              <w:suppressLineNumbers w:val="0"/>
              <w:jc w:val="both"/>
              <w:rPr>
                <w:rFonts w:hint="default" w:ascii="Times New Roman" w:hAnsi="Times New Roman" w:cs="Times New Roman"/>
                <w:sz w:val="26"/>
                <w:szCs w:val="26"/>
              </w:rPr>
            </w:pPr>
            <w:bookmarkStart w:id="84" w:name="_Toc184079267"/>
            <w:r>
              <w:rPr>
                <w:rFonts w:hint="default" w:ascii="Times New Roman" w:hAnsi="Times New Roman" w:cs="Times New Roman"/>
                <w:sz w:val="26"/>
                <w:szCs w:val="26"/>
              </w:rPr>
              <w:t>Hệ thống không cho phép xóa loại phòng nếu có đơn đặt phòng đang sử dụng.</w:t>
            </w:r>
          </w:p>
          <w:p w14:paraId="5B93ECD6">
            <w:pPr>
              <w:pStyle w:val="86"/>
              <w:keepNext w:val="0"/>
              <w:keepLines w:val="0"/>
              <w:widowControl/>
              <w:numPr>
                <w:ilvl w:val="0"/>
                <w:numId w:val="0"/>
              </w:numPr>
              <w:suppressLineNumbers w:val="0"/>
              <w:ind w:right="0" w:rightChars="0"/>
              <w:jc w:val="both"/>
              <w:rPr>
                <w:rFonts w:hint="default" w:ascii="Times New Roman" w:hAnsi="Times New Roman" w:cs="Times New Roman"/>
                <w:b w:val="0"/>
                <w:sz w:val="26"/>
                <w:szCs w:val="26"/>
              </w:rPr>
            </w:pPr>
            <w:r>
              <w:rPr>
                <w:rFonts w:hint="default" w:ascii="Times New Roman" w:hAnsi="Times New Roman" w:cs="Times New Roman"/>
                <w:b w:val="0"/>
                <w:sz w:val="26"/>
                <w:szCs w:val="26"/>
              </w:rPr>
              <w:t xml:space="preserve">2. </w:t>
            </w:r>
            <w:bookmarkEnd w:id="84"/>
            <w:r>
              <w:rPr>
                <w:rFonts w:hint="default" w:ascii="Times New Roman" w:hAnsi="Times New Roman" w:cs="Times New Roman"/>
                <w:sz w:val="26"/>
                <w:szCs w:val="26"/>
              </w:rPr>
              <w:t>Dữ liệu phải được cập nhật ngay sau khi chỉnh sửa.</w:t>
            </w:r>
          </w:p>
        </w:tc>
      </w:tr>
    </w:tbl>
    <w:p w14:paraId="0B3CE42A">
      <w:pPr>
        <w:spacing w:line="360" w:lineRule="auto"/>
        <w:jc w:val="both"/>
        <w:rPr>
          <w:rFonts w:hint="default" w:ascii="Times New Roman" w:hAnsi="Times New Roman" w:cs="Times New Roman"/>
          <w:b/>
          <w:iCs/>
          <w:sz w:val="26"/>
          <w:szCs w:val="26"/>
        </w:rPr>
      </w:pPr>
    </w:p>
    <w:p w14:paraId="3A09E8B0">
      <w:pPr>
        <w:pStyle w:val="4"/>
        <w:bidi w:val="0"/>
        <w:rPr>
          <w:rFonts w:hint="default" w:ascii="Times New Roman" w:hAnsi="Times New Roman" w:cs="Times New Roman"/>
          <w:sz w:val="26"/>
          <w:szCs w:val="26"/>
          <w:lang w:val="vi-VN"/>
        </w:rPr>
      </w:pPr>
      <w:bookmarkStart w:id="85" w:name="_Toc184079268"/>
      <w:bookmarkStart w:id="86" w:name="_Toc9527"/>
      <w:bookmarkStart w:id="87" w:name="_Toc30457"/>
      <w:bookmarkStart w:id="88" w:name="_Toc29477"/>
      <w:r>
        <w:rPr>
          <w:rFonts w:hint="default" w:ascii="Times New Roman" w:hAnsi="Times New Roman" w:cs="Times New Roman"/>
          <w:sz w:val="26"/>
          <w:szCs w:val="26"/>
        </w:rPr>
        <w:t xml:space="preserve">2.1.5 PB05 - Quản lý </w:t>
      </w:r>
      <w:bookmarkEnd w:id="85"/>
      <w:r>
        <w:rPr>
          <w:rFonts w:hint="default" w:ascii="Times New Roman" w:hAnsi="Times New Roman" w:cs="Times New Roman"/>
          <w:sz w:val="26"/>
          <w:szCs w:val="26"/>
          <w:lang w:val="vi-VN"/>
        </w:rPr>
        <w:t>phòng</w:t>
      </w:r>
      <w:bookmarkEnd w:id="86"/>
      <w:bookmarkEnd w:id="87"/>
      <w:bookmarkEnd w:id="88"/>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C4D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29308214">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44FB0073">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PB05</w:t>
            </w:r>
          </w:p>
        </w:tc>
      </w:tr>
      <w:tr w14:paraId="7C6D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61B97D4C">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2408B0A4">
            <w:pPr>
              <w:pStyle w:val="86"/>
              <w:keepNext w:val="0"/>
              <w:keepLines w:val="0"/>
              <w:widowControl/>
              <w:suppressLineNumbers w:val="0"/>
              <w:jc w:val="both"/>
              <w:rPr>
                <w:rFonts w:hint="default" w:ascii="Times New Roman" w:hAnsi="Times New Roman" w:cs="Times New Roman"/>
                <w:bCs/>
                <w:spacing w:val="1"/>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5BB1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07B7654D">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21B5EF80">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cs="Times New Roman"/>
                <w:sz w:val="26"/>
                <w:szCs w:val="26"/>
              </w:rPr>
              <w:t>Quản lý thông tin phòng trong khách sạn</w:t>
            </w:r>
          </w:p>
        </w:tc>
      </w:tr>
      <w:tr w14:paraId="0578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4D5E76A3">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4442CD5F">
            <w:pPr>
              <w:widowControl w:val="0"/>
              <w:spacing w:line="360" w:lineRule="auto"/>
              <w:rPr>
                <w:rFonts w:hint="default" w:ascii="Times New Roman" w:hAnsi="Times New Roman" w:cs="Times New Roman"/>
                <w:color w:val="000000"/>
                <w:sz w:val="26"/>
                <w:szCs w:val="26"/>
                <w:rtl w:val="0"/>
              </w:rPr>
            </w:pPr>
            <w:r>
              <w:rPr>
                <w:rFonts w:hint="default" w:ascii="Times New Roman" w:hAnsi="Times New Roman" w:cs="Times New Roman"/>
                <w:color w:val="000000"/>
                <w:sz w:val="26"/>
                <w:szCs w:val="26"/>
                <w:rtl w:val="0"/>
              </w:rPr>
              <w:t>1. Đăng nhập vào hệ thống</w:t>
            </w:r>
          </w:p>
          <w:p w14:paraId="417D63C4">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2. Vào trang Quản lý phòng</w:t>
            </w:r>
          </w:p>
          <w:p w14:paraId="04EE3DD8">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3. Thêm phòng mới</w:t>
            </w:r>
          </w:p>
          <w:p w14:paraId="6FB7FF2B">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3.1. Nhập tên phòng (Tên không được để trống), mã phòng, mô tả phòng.</w:t>
            </w:r>
          </w:p>
          <w:p w14:paraId="18C1FA94">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 Kiểm tra:</w:t>
            </w:r>
          </w:p>
          <w:p w14:paraId="042D162D">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3.2.1. Nếu hợp lệ, hiển thị thông báo "Thêm thành công".</w:t>
            </w:r>
          </w:p>
          <w:p w14:paraId="6F40F52A">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3.2.2. Nếu không hợp lệ, hiển thị "Thêm thất bại, vui lòng thử lại"</w:t>
            </w:r>
          </w:p>
          <w:p w14:paraId="06BE89B0">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4. Xóa Phòng</w:t>
            </w:r>
          </w:p>
          <w:p w14:paraId="5810D54D">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4.1. Vào "Danh sách phòng", chọn "Xóa" trên phòng cần xóa.</w:t>
            </w:r>
          </w:p>
          <w:p w14:paraId="73D35C0E">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 Kiểm tra:</w:t>
            </w:r>
          </w:p>
          <w:p w14:paraId="2829632B">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4.2.1. Nếu không thể xóa, hiển thị "Không thể xóa phòng".</w:t>
            </w:r>
          </w:p>
          <w:p w14:paraId="0253F0B0">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4.2.2. Nếu có thể xóa, xác nhận "Bạn có chắc chắn xóa?".</w:t>
            </w:r>
          </w:p>
          <w:p w14:paraId="6A378EC5">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4.2.3. Nếu đồng ý, phòng sẽ bị xóa khỏi cơ sở dữ liệu.</w:t>
            </w:r>
          </w:p>
          <w:p w14:paraId="28985E15">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4.2..4. Nếu hủy, quay lại danh sách phòng.</w:t>
            </w:r>
          </w:p>
          <w:p w14:paraId="4279E1CA">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5. Sửa phòng</w:t>
            </w:r>
          </w:p>
          <w:p w14:paraId="03490548">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5.1. Vào "Danh sách phòng", chọn "Sửa" trên phòng cần chỉnh sửa.</w:t>
            </w:r>
          </w:p>
          <w:p w14:paraId="6971CAE3">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5.2. Nhập lại tên phòng (Tên không được để trống), mô tả phòng.</w:t>
            </w:r>
          </w:p>
          <w:p w14:paraId="357216BD">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5.3. Nhấn "Cập nhật" để gửi yêu cầu.</w:t>
            </w:r>
          </w:p>
          <w:p w14:paraId="34552EE4">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5.4. Kiểm tra:</w:t>
            </w:r>
          </w:p>
          <w:p w14:paraId="71692F10">
            <w:pPr>
              <w:widowControl w:val="0"/>
              <w:spacing w:line="360" w:lineRule="auto"/>
              <w:rPr>
                <w:rFonts w:hint="default" w:ascii="Times New Roman" w:hAnsi="Times New Roman" w:cs="Times New Roman"/>
                <w:color w:val="000000"/>
                <w:sz w:val="26"/>
                <w:szCs w:val="26"/>
                <w:rtl w:val="0"/>
              </w:rPr>
            </w:pPr>
            <w:r>
              <w:rPr>
                <w:rFonts w:hint="default" w:ascii="Times New Roman" w:hAnsi="Times New Roman" w:cs="Times New Roman"/>
                <w:color w:val="000000"/>
                <w:sz w:val="26"/>
                <w:szCs w:val="26"/>
                <w:rtl w:val="0"/>
              </w:rPr>
              <w:t xml:space="preserve">            5.4.1. Nếu sai định dạng, hiển thị "Có lỗi xảy ra, vui lòng nhập lại". </w:t>
            </w:r>
          </w:p>
          <w:p w14:paraId="6F960139">
            <w:pPr>
              <w:widowControl w:val="0"/>
              <w:spacing w:line="360" w:lineRule="auto"/>
              <w:ind w:firstLine="650" w:firstLineChars="250"/>
              <w:rPr>
                <w:rFonts w:hint="default" w:ascii="Times New Roman" w:hAnsi="Times New Roman" w:cs="Times New Roman"/>
                <w:sz w:val="26"/>
                <w:szCs w:val="26"/>
                <w:lang w:val="vi-VN"/>
              </w:rPr>
            </w:pPr>
            <w:r>
              <w:rPr>
                <w:rFonts w:hint="default" w:cs="Times New Roman"/>
                <w:color w:val="000000"/>
                <w:sz w:val="26"/>
                <w:szCs w:val="26"/>
                <w:rtl w:val="0"/>
                <w:lang w:val="vi-VN"/>
              </w:rPr>
              <w:t xml:space="preserve"> </w:t>
            </w:r>
            <w:r>
              <w:rPr>
                <w:rFonts w:hint="default" w:ascii="Times New Roman" w:hAnsi="Times New Roman" w:cs="Times New Roman"/>
                <w:color w:val="000000"/>
                <w:sz w:val="26"/>
                <w:szCs w:val="26"/>
                <w:rtl w:val="0"/>
              </w:rPr>
              <w:t>5.4.2.  Nếu đúng, thông báo "Cập nhật thành công"</w:t>
            </w:r>
            <w:r>
              <w:rPr>
                <w:rFonts w:hint="default" w:ascii="Times New Roman" w:hAnsi="Times New Roman" w:eastAsia="SimSun" w:cs="Times New Roman"/>
                <w:b w:val="0"/>
                <w:bCs w:val="0"/>
                <w:i w:val="0"/>
                <w:iCs w:val="0"/>
                <w:sz w:val="26"/>
                <w:szCs w:val="26"/>
              </w:rPr>
              <w:t xml:space="preserve"> </w:t>
            </w:r>
            <w:r>
              <w:rPr>
                <w:rFonts w:hint="default" w:ascii="Times New Roman" w:hAnsi="Times New Roman" w:eastAsia="SimSun" w:cs="Times New Roman"/>
                <w:b w:val="0"/>
                <w:bCs w:val="0"/>
                <w:i w:val="0"/>
                <w:iCs w:val="0"/>
                <w:sz w:val="26"/>
                <w:szCs w:val="26"/>
              </w:rPr>
              <w:br w:type="textWrapping"/>
            </w:r>
            <w:r>
              <w:rPr>
                <w:rFonts w:hint="default" w:ascii="Times New Roman" w:hAnsi="Times New Roman" w:cs="Times New Roman"/>
                <w:b w:val="0"/>
                <w:bCs w:val="0"/>
                <w:i w:val="0"/>
                <w:iCs w:val="0"/>
                <w:sz w:val="26"/>
                <w:szCs w:val="26"/>
                <w:lang w:val="vi-VN"/>
              </w:rPr>
              <w:t>6</w:t>
            </w:r>
            <w:r>
              <w:rPr>
                <w:rStyle w:val="93"/>
                <w:rFonts w:hint="default" w:ascii="Times New Roman" w:hAnsi="Times New Roman" w:eastAsia="SimSun" w:cs="Times New Roman"/>
                <w:b w:val="0"/>
                <w:bCs w:val="0"/>
                <w:i w:val="0"/>
                <w:iCs w:val="0"/>
                <w:sz w:val="26"/>
                <w:szCs w:val="26"/>
              </w:rPr>
              <w:t>. Tìm kiếm phòng</w:t>
            </w:r>
            <w:r>
              <w:rPr>
                <w:rFonts w:hint="default" w:ascii="Times New Roman" w:hAnsi="Times New Roman" w:eastAsia="SimSun" w:cs="Times New Roman"/>
                <w:b w:val="0"/>
                <w:bCs w:val="0"/>
                <w:i w:val="0"/>
                <w:iCs w:val="0"/>
                <w:sz w:val="26"/>
                <w:szCs w:val="26"/>
              </w:rPr>
              <w:t xml:space="preserve"> </w:t>
            </w:r>
            <w:r>
              <w:rPr>
                <w:rFonts w:hint="default" w:ascii="Times New Roman" w:hAnsi="Times New Roman" w:eastAsia="SimSun" w:cs="Times New Roman"/>
                <w:b w:val="0"/>
                <w:bCs w:val="0"/>
                <w:i w:val="0"/>
                <w:iCs w:val="0"/>
                <w:sz w:val="26"/>
                <w:szCs w:val="26"/>
              </w:rPr>
              <w:br w:type="textWrapping"/>
            </w:r>
            <w:r>
              <w:rPr>
                <w:rFonts w:hint="default" w:ascii="Times New Roman" w:hAnsi="Times New Roman" w:cs="Times New Roman"/>
                <w:b w:val="0"/>
                <w:bCs w:val="0"/>
                <w:i w:val="0"/>
                <w:iCs w:val="0"/>
                <w:sz w:val="26"/>
                <w:szCs w:val="26"/>
                <w:lang w:val="vi-VN"/>
              </w:rPr>
              <w:t xml:space="preserve">   6.1.</w:t>
            </w:r>
            <w:r>
              <w:rPr>
                <w:rFonts w:hint="default" w:ascii="Times New Roman" w:hAnsi="Times New Roman" w:eastAsia="SimSun" w:cs="Times New Roman"/>
                <w:b w:val="0"/>
                <w:bCs w:val="0"/>
                <w:i w:val="0"/>
                <w:iCs w:val="0"/>
                <w:sz w:val="26"/>
                <w:szCs w:val="26"/>
              </w:rPr>
              <w:t xml:space="preserve">Truy cập danh sách phòng. </w:t>
            </w:r>
            <w:r>
              <w:rPr>
                <w:rFonts w:hint="default" w:ascii="Times New Roman" w:hAnsi="Times New Roman" w:eastAsia="SimSun" w:cs="Times New Roman"/>
                <w:b w:val="0"/>
                <w:bCs w:val="0"/>
                <w:i w:val="0"/>
                <w:iCs w:val="0"/>
                <w:sz w:val="26"/>
                <w:szCs w:val="26"/>
              </w:rPr>
              <w:br w:type="textWrapping"/>
            </w:r>
            <w:r>
              <w:rPr>
                <w:rFonts w:hint="default" w:ascii="Times New Roman" w:hAnsi="Times New Roman" w:cs="Times New Roman"/>
                <w:b w:val="0"/>
                <w:bCs w:val="0"/>
                <w:i w:val="0"/>
                <w:iCs w:val="0"/>
                <w:sz w:val="26"/>
                <w:szCs w:val="26"/>
                <w:lang w:val="vi-VN"/>
              </w:rPr>
              <w:t xml:space="preserve">   6.2.</w:t>
            </w:r>
            <w:r>
              <w:rPr>
                <w:rFonts w:hint="default" w:ascii="Times New Roman" w:hAnsi="Times New Roman" w:eastAsia="SimSun" w:cs="Times New Roman"/>
                <w:b w:val="0"/>
                <w:bCs w:val="0"/>
                <w:i w:val="0"/>
                <w:iCs w:val="0"/>
                <w:sz w:val="26"/>
                <w:szCs w:val="26"/>
              </w:rPr>
              <w:t xml:space="preserve">Nhập tiêu chí tìm kiếm (ngày đến – ngày đi, số lượng người, giá, mã phòng, v.v.). </w:t>
            </w:r>
            <w:r>
              <w:rPr>
                <w:rFonts w:hint="default" w:ascii="Times New Roman" w:hAnsi="Times New Roman" w:eastAsia="SimSun" w:cs="Times New Roman"/>
                <w:b w:val="0"/>
                <w:bCs w:val="0"/>
                <w:i w:val="0"/>
                <w:iCs w:val="0"/>
                <w:sz w:val="26"/>
                <w:szCs w:val="26"/>
              </w:rPr>
              <w:br w:type="textWrapping"/>
            </w:r>
            <w:r>
              <w:rPr>
                <w:rFonts w:hint="default" w:ascii="Times New Roman" w:hAnsi="Times New Roman" w:cs="Times New Roman"/>
                <w:b w:val="0"/>
                <w:bCs w:val="0"/>
                <w:i w:val="0"/>
                <w:iCs w:val="0"/>
                <w:sz w:val="26"/>
                <w:szCs w:val="26"/>
                <w:lang w:val="vi-VN"/>
              </w:rPr>
              <w:t xml:space="preserve">   6.3</w:t>
            </w:r>
            <w:r>
              <w:rPr>
                <w:rFonts w:hint="default" w:ascii="Times New Roman" w:hAnsi="Times New Roman" w:eastAsia="SimSun" w:cs="Times New Roman"/>
                <w:b w:val="0"/>
                <w:bCs w:val="0"/>
                <w:i w:val="0"/>
                <w:iCs w:val="0"/>
                <w:sz w:val="26"/>
                <w:szCs w:val="26"/>
              </w:rPr>
              <w:t>Hệ thống hiển thị danh sách phòng phù hợp.</w:t>
            </w:r>
          </w:p>
        </w:tc>
      </w:tr>
      <w:tr w14:paraId="01CD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68A7D228">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093643A4">
            <w:pPr>
              <w:pStyle w:val="86"/>
              <w:keepNext w:val="0"/>
              <w:keepLines w:val="0"/>
              <w:widowControl/>
              <w:suppressLineNumbers w:val="0"/>
              <w:jc w:val="both"/>
              <w:rPr>
                <w:rFonts w:hint="default" w:ascii="Times New Roman" w:hAnsi="Times New Roman" w:cs="Times New Roman"/>
                <w:b w:val="0"/>
                <w:i/>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cs="Times New Roman"/>
                <w:sz w:val="26"/>
                <w:szCs w:val="26"/>
              </w:rPr>
              <w:t xml:space="preserve"> đã đăng nhập.</w:t>
            </w:r>
          </w:p>
        </w:tc>
      </w:tr>
      <w:tr w14:paraId="76C0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2FA8492D">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660C08F4">
            <w:pPr>
              <w:pStyle w:val="86"/>
              <w:keepNext w:val="0"/>
              <w:keepLines w:val="0"/>
              <w:widowControl/>
              <w:numPr>
                <w:ilvl w:val="0"/>
                <w:numId w:val="14"/>
              </w:numPr>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Hệ thống không cho phép xóa phòng đang có đơn đặt</w:t>
            </w:r>
          </w:p>
          <w:p w14:paraId="0144CF04">
            <w:pPr>
              <w:pStyle w:val="86"/>
              <w:keepNext w:val="0"/>
              <w:keepLines w:val="0"/>
              <w:widowControl/>
              <w:numPr>
                <w:ilvl w:val="0"/>
                <w:numId w:val="14"/>
              </w:numPr>
              <w:suppressLineNumbers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Tên phòng không được để trống khi thêm hoặc chỉnh sửa.</w:t>
            </w:r>
          </w:p>
        </w:tc>
      </w:tr>
    </w:tbl>
    <w:p w14:paraId="4AB653EB">
      <w:pPr>
        <w:spacing w:line="360" w:lineRule="auto"/>
        <w:jc w:val="both"/>
        <w:rPr>
          <w:rFonts w:hint="default" w:ascii="Times New Roman" w:hAnsi="Times New Roman" w:cs="Times New Roman"/>
          <w:sz w:val="26"/>
          <w:szCs w:val="26"/>
        </w:rPr>
      </w:pPr>
    </w:p>
    <w:p w14:paraId="4FBE397C">
      <w:pPr>
        <w:pStyle w:val="4"/>
        <w:bidi w:val="0"/>
        <w:rPr>
          <w:rFonts w:hint="default" w:ascii="Times New Roman" w:hAnsi="Times New Roman" w:cs="Times New Roman"/>
          <w:sz w:val="26"/>
          <w:szCs w:val="26"/>
          <w:lang w:val="vi-VN"/>
        </w:rPr>
      </w:pPr>
      <w:bookmarkStart w:id="89" w:name="_Toc184079271"/>
      <w:bookmarkStart w:id="90" w:name="_Toc5528"/>
      <w:bookmarkStart w:id="91" w:name="_Toc20161"/>
      <w:bookmarkStart w:id="92" w:name="_Toc22865"/>
      <w:r>
        <w:rPr>
          <w:rFonts w:hint="default" w:ascii="Times New Roman" w:hAnsi="Times New Roman" w:cs="Times New Roman"/>
          <w:sz w:val="26"/>
          <w:szCs w:val="26"/>
        </w:rPr>
        <w:t xml:space="preserve">2.1.6 PB06 - Quản lý </w:t>
      </w:r>
      <w:bookmarkEnd w:id="89"/>
      <w:r>
        <w:rPr>
          <w:rFonts w:hint="default" w:ascii="Times New Roman" w:hAnsi="Times New Roman" w:cs="Times New Roman"/>
          <w:sz w:val="26"/>
          <w:szCs w:val="26"/>
          <w:lang w:val="vi-VN"/>
        </w:rPr>
        <w:t>đặt phòng</w:t>
      </w:r>
      <w:bookmarkEnd w:id="90"/>
      <w:bookmarkEnd w:id="91"/>
      <w:bookmarkEnd w:id="92"/>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3D2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4FB03618">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36180DB6">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PB06</w:t>
            </w:r>
          </w:p>
        </w:tc>
      </w:tr>
      <w:tr w14:paraId="3E23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5A30684E">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0E1E5EB1">
            <w:pPr>
              <w:pStyle w:val="86"/>
              <w:keepNext w:val="0"/>
              <w:keepLines w:val="0"/>
              <w:widowControl/>
              <w:suppressLineNumbers w:val="0"/>
              <w:jc w:val="both"/>
              <w:rPr>
                <w:rFonts w:hint="default" w:ascii="Times New Roman" w:hAnsi="Times New Roman" w:cs="Times New Roman"/>
                <w:bCs/>
                <w:spacing w:val="1"/>
                <w:sz w:val="26"/>
                <w:szCs w:val="26"/>
              </w:rPr>
            </w:pPr>
            <w:r>
              <w:rPr>
                <w:rFonts w:hint="default" w:ascii="Times New Roman" w:hAnsi="Times New Roman" w:cs="Times New Roman"/>
                <w:sz w:val="26"/>
                <w:szCs w:val="26"/>
              </w:rPr>
              <w:t>Khách hàng, Khách vãng lai, Quản lý</w:t>
            </w:r>
          </w:p>
        </w:tc>
      </w:tr>
      <w:tr w14:paraId="4131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6ED05EF2">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4AD75057">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cs="Times New Roman"/>
                <w:sz w:val="26"/>
                <w:szCs w:val="26"/>
              </w:rPr>
              <w:t>Quản lý quy trình đặt và hủy phòng</w:t>
            </w:r>
            <w:r>
              <w:rPr>
                <w:rFonts w:hint="default" w:ascii="Times New Roman" w:hAnsi="Times New Roman" w:cs="Times New Roman"/>
                <w:sz w:val="26"/>
                <w:szCs w:val="26"/>
                <w:lang w:val="vi-VN"/>
              </w:rPr>
              <w:t xml:space="preserve"> thanh toán online</w:t>
            </w:r>
          </w:p>
        </w:tc>
      </w:tr>
      <w:tr w14:paraId="23CE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361599E9">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4C75FD89">
            <w:pPr>
              <w:pStyle w:val="86"/>
              <w:keepNext w:val="0"/>
              <w:keepLines w:val="0"/>
              <w:widowControl/>
              <w:numPr>
                <w:ilvl w:val="0"/>
                <w:numId w:val="15"/>
              </w:numPr>
              <w:suppressLineNumbers w:val="0"/>
              <w:ind w:left="390" w:right="0" w:rightChars="0" w:hanging="390" w:hangingChars="15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Truy cập trang "Đặt phòng".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1.1.</w:t>
            </w:r>
            <w:r>
              <w:rPr>
                <w:rFonts w:hint="default" w:ascii="Times New Roman" w:hAnsi="Times New Roman" w:eastAsia="SimSun" w:cs="Times New Roman"/>
                <w:b w:val="0"/>
                <w:bCs w:val="0"/>
                <w:sz w:val="26"/>
                <w:szCs w:val="26"/>
              </w:rPr>
              <w:t xml:space="preserve">Chọn phòng mong muốn.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1.2.</w:t>
            </w:r>
            <w:r>
              <w:rPr>
                <w:rFonts w:hint="default" w:ascii="Times New Roman" w:hAnsi="Times New Roman" w:eastAsia="SimSun" w:cs="Times New Roman"/>
                <w:b w:val="0"/>
                <w:bCs w:val="0"/>
                <w:sz w:val="26"/>
                <w:szCs w:val="26"/>
              </w:rPr>
              <w:t xml:space="preserve"> Nhập thông tin khách hàng: họ tên, số điện thoại, email, ngày nhận – ngày trả.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1.3.</w:t>
            </w:r>
            <w:r>
              <w:rPr>
                <w:rFonts w:hint="default" w:ascii="Times New Roman" w:hAnsi="Times New Roman" w:eastAsia="SimSun" w:cs="Times New Roman"/>
                <w:b w:val="0"/>
                <w:bCs w:val="0"/>
                <w:sz w:val="26"/>
                <w:szCs w:val="26"/>
              </w:rPr>
              <w:t xml:space="preserve">Xác nhận thông tin và nhấn [Đặt phòng].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1.4.</w:t>
            </w:r>
            <w:r>
              <w:rPr>
                <w:rStyle w:val="93"/>
                <w:rFonts w:hint="default" w:ascii="Times New Roman" w:hAnsi="Times New Roman" w:eastAsia="SimSun" w:cs="Times New Roman"/>
                <w:b w:val="0"/>
                <w:bCs w:val="0"/>
                <w:sz w:val="26"/>
                <w:szCs w:val="26"/>
              </w:rPr>
              <w:t>Kiểm tra:</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1.</w:t>
            </w:r>
            <w:r>
              <w:rPr>
                <w:rFonts w:hint="default" w:ascii="Times New Roman" w:hAnsi="Times New Roman" w:cs="Times New Roman"/>
                <w:b w:val="0"/>
                <w:bCs w:val="0"/>
                <w:sz w:val="26"/>
                <w:szCs w:val="26"/>
                <w:lang w:val="vi-VN"/>
              </w:rPr>
              <w:t>4.</w:t>
            </w:r>
            <w:r>
              <w:rPr>
                <w:rFonts w:hint="default" w:ascii="Times New Roman" w:hAnsi="Times New Roman" w:eastAsia="SimSun" w:cs="Times New Roman"/>
                <w:b w:val="0"/>
                <w:bCs w:val="0"/>
                <w:sz w:val="26"/>
                <w:szCs w:val="26"/>
              </w:rPr>
              <w:t xml:space="preserve">1. Nếu thông tin hợp lệ, hệ thống hiển thị </w:t>
            </w:r>
            <w:r>
              <w:rPr>
                <w:rStyle w:val="93"/>
                <w:rFonts w:hint="default" w:ascii="Times New Roman" w:hAnsi="Times New Roman" w:eastAsia="SimSun" w:cs="Times New Roman"/>
                <w:b w:val="0"/>
                <w:bCs w:val="0"/>
                <w:sz w:val="26"/>
                <w:szCs w:val="26"/>
              </w:rPr>
              <w:t>"Đặt phòng thành công"</w:t>
            </w:r>
            <w:r>
              <w:rPr>
                <w:rFonts w:hint="default" w:ascii="Times New Roman" w:hAnsi="Times New Roman" w:eastAsia="SimSun" w:cs="Times New Roman"/>
                <w:b w:val="0"/>
                <w:bCs w:val="0"/>
                <w:sz w:val="26"/>
                <w:szCs w:val="26"/>
              </w:rPr>
              <w:t xml:space="preserve"> và gửi email xác nhận.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1.</w:t>
            </w:r>
            <w:r>
              <w:rPr>
                <w:rFonts w:hint="default" w:ascii="Times New Roman" w:hAnsi="Times New Roman" w:cs="Times New Roman"/>
                <w:b w:val="0"/>
                <w:bCs w:val="0"/>
                <w:sz w:val="26"/>
                <w:szCs w:val="26"/>
                <w:lang w:val="vi-VN"/>
              </w:rPr>
              <w:t>4.</w:t>
            </w:r>
            <w:r>
              <w:rPr>
                <w:rFonts w:hint="default" w:ascii="Times New Roman" w:hAnsi="Times New Roman" w:eastAsia="SimSun" w:cs="Times New Roman"/>
                <w:b w:val="0"/>
                <w:bCs w:val="0"/>
                <w:sz w:val="26"/>
                <w:szCs w:val="26"/>
              </w:rPr>
              <w:t xml:space="preserve">2. Nếu thông tin không hợp lệ, hệ thống hiển thị </w:t>
            </w:r>
            <w:r>
              <w:rPr>
                <w:rStyle w:val="93"/>
                <w:rFonts w:hint="default" w:ascii="Times New Roman" w:hAnsi="Times New Roman" w:eastAsia="SimSun" w:cs="Times New Roman"/>
                <w:b w:val="0"/>
                <w:bCs w:val="0"/>
                <w:sz w:val="26"/>
                <w:szCs w:val="26"/>
              </w:rPr>
              <w:t>"Vui lòng kiểm tra lại thông tin"</w:t>
            </w:r>
            <w:r>
              <w:rPr>
                <w:rFonts w:hint="default" w:ascii="Times New Roman" w:hAnsi="Times New Roman" w:eastAsia="SimSun" w:cs="Times New Roman"/>
                <w:b w:val="0"/>
                <w:bCs w:val="0"/>
                <w:sz w:val="26"/>
                <w:szCs w:val="26"/>
              </w:rPr>
              <w:t xml:space="preserve">. </w:t>
            </w:r>
          </w:p>
          <w:p w14:paraId="69116021">
            <w:pPr>
              <w:pStyle w:val="86"/>
              <w:keepNext w:val="0"/>
              <w:keepLines w:val="0"/>
              <w:widowControl/>
              <w:numPr>
                <w:ilvl w:val="0"/>
                <w:numId w:val="15"/>
              </w:numPr>
              <w:suppressLineNumbers w:val="0"/>
              <w:ind w:left="390" w:right="0" w:rightChars="0" w:hanging="390" w:hangingChars="150"/>
              <w:jc w:val="both"/>
              <w:rPr>
                <w:rFonts w:hint="default" w:ascii="Times New Roman" w:hAnsi="Times New Roman" w:cs="Times New Roman"/>
                <w:sz w:val="26"/>
                <w:szCs w:val="26"/>
                <w:lang w:val="vi-VN"/>
              </w:rPr>
            </w:pPr>
            <w:r>
              <w:rPr>
                <w:rStyle w:val="93"/>
                <w:rFonts w:hint="default" w:ascii="Times New Roman" w:hAnsi="Times New Roman" w:eastAsia="SimSun" w:cs="Times New Roman"/>
                <w:b w:val="0"/>
                <w:bCs w:val="0"/>
                <w:sz w:val="26"/>
                <w:szCs w:val="26"/>
              </w:rPr>
              <w:t xml:space="preserve"> Hủy đặt phòng</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2.1.</w:t>
            </w:r>
            <w:r>
              <w:rPr>
                <w:rFonts w:hint="default" w:ascii="Times New Roman" w:hAnsi="Times New Roman" w:eastAsia="SimSun" w:cs="Times New Roman"/>
                <w:b w:val="0"/>
                <w:bCs w:val="0"/>
                <w:sz w:val="26"/>
                <w:szCs w:val="26"/>
              </w:rPr>
              <w:t xml:space="preserve">Truy cập danh sách đơn đặt phòng.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2.2.</w:t>
            </w:r>
            <w:r>
              <w:rPr>
                <w:rFonts w:hint="default" w:ascii="Times New Roman" w:hAnsi="Times New Roman" w:eastAsia="SimSun" w:cs="Times New Roman"/>
                <w:b w:val="0"/>
                <w:bCs w:val="0"/>
                <w:sz w:val="26"/>
                <w:szCs w:val="26"/>
              </w:rPr>
              <w:t xml:space="preserve"> Chọn phòng muốn hủy và nhấn [Hủy].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2.3.</w:t>
            </w:r>
            <w:r>
              <w:rPr>
                <w:rFonts w:hint="default" w:ascii="Times New Roman" w:hAnsi="Times New Roman" w:eastAsia="SimSun" w:cs="Times New Roman"/>
                <w:b w:val="0"/>
                <w:bCs w:val="0"/>
                <w:sz w:val="26"/>
                <w:szCs w:val="26"/>
              </w:rPr>
              <w:t xml:space="preserve"> </w:t>
            </w:r>
            <w:r>
              <w:rPr>
                <w:rStyle w:val="93"/>
                <w:rFonts w:hint="default" w:ascii="Times New Roman" w:hAnsi="Times New Roman" w:eastAsia="SimSun" w:cs="Times New Roman"/>
                <w:b w:val="0"/>
                <w:bCs w:val="0"/>
                <w:sz w:val="26"/>
                <w:szCs w:val="26"/>
              </w:rPr>
              <w:t>Kiểm tra:</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lang w:val="vi-VN"/>
              </w:rPr>
              <w:t xml:space="preserve"> </w:t>
            </w:r>
            <w:r>
              <w:rPr>
                <w:rFonts w:hint="default" w:ascii="Times New Roman" w:hAnsi="Times New Roman" w:eastAsia="SimSun" w:cs="Times New Roman"/>
                <w:b w:val="0"/>
                <w:bCs w:val="0"/>
                <w:sz w:val="26"/>
                <w:szCs w:val="26"/>
              </w:rPr>
              <w:t>2.</w:t>
            </w:r>
            <w:r>
              <w:rPr>
                <w:rFonts w:hint="default" w:ascii="Times New Roman" w:hAnsi="Times New Roman" w:cs="Times New Roman"/>
                <w:b w:val="0"/>
                <w:bCs w:val="0"/>
                <w:sz w:val="26"/>
                <w:szCs w:val="26"/>
                <w:lang w:val="vi-VN"/>
              </w:rPr>
              <w:t>3.</w:t>
            </w:r>
            <w:r>
              <w:rPr>
                <w:rFonts w:hint="default" w:ascii="Times New Roman" w:hAnsi="Times New Roman" w:eastAsia="SimSun" w:cs="Times New Roman"/>
                <w:b w:val="0"/>
                <w:bCs w:val="0"/>
                <w:sz w:val="26"/>
                <w:szCs w:val="26"/>
              </w:rPr>
              <w:t xml:space="preserve">1. Nếu ngày hủy cách ngày nhận phòng </w:t>
            </w:r>
            <w:r>
              <w:rPr>
                <w:rStyle w:val="93"/>
                <w:rFonts w:hint="default" w:ascii="Times New Roman" w:hAnsi="Times New Roman" w:eastAsia="SimSun" w:cs="Times New Roman"/>
                <w:b w:val="0"/>
                <w:bCs w:val="0"/>
                <w:sz w:val="26"/>
                <w:szCs w:val="26"/>
              </w:rPr>
              <w:t>dưới 10 ngày</w:t>
            </w:r>
            <w:r>
              <w:rPr>
                <w:rFonts w:hint="default" w:ascii="Times New Roman" w:hAnsi="Times New Roman" w:eastAsia="SimSun" w:cs="Times New Roman"/>
                <w:b w:val="0"/>
                <w:bCs w:val="0"/>
                <w:sz w:val="26"/>
                <w:szCs w:val="26"/>
              </w:rPr>
              <w:t xml:space="preserve">, hệ thống hiển thị </w:t>
            </w:r>
            <w:r>
              <w:rPr>
                <w:rStyle w:val="93"/>
                <w:rFonts w:hint="default" w:ascii="Times New Roman" w:hAnsi="Times New Roman" w:eastAsia="SimSun" w:cs="Times New Roman"/>
                <w:b w:val="0"/>
                <w:bCs w:val="0"/>
                <w:sz w:val="26"/>
                <w:szCs w:val="26"/>
              </w:rPr>
              <w:t>"Không thể hủy, vui lòng liên hệ hỗ trợ"</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w:t>
            </w:r>
            <w:r>
              <w:rPr>
                <w:rFonts w:hint="default" w:ascii="Times New Roman" w:hAnsi="Times New Roman" w:cs="Times New Roman"/>
                <w:b w:val="0"/>
                <w:bCs w:val="0"/>
                <w:sz w:val="26"/>
                <w:szCs w:val="26"/>
                <w:lang w:val="vi-VN"/>
              </w:rPr>
              <w:t xml:space="preserve"> </w:t>
            </w:r>
            <w:r>
              <w:rPr>
                <w:rFonts w:hint="default" w:ascii="Times New Roman" w:hAnsi="Times New Roman" w:eastAsia="SimSun" w:cs="Times New Roman"/>
                <w:b w:val="0"/>
                <w:bCs w:val="0"/>
                <w:sz w:val="26"/>
                <w:szCs w:val="26"/>
              </w:rPr>
              <w:t>2.</w:t>
            </w:r>
            <w:r>
              <w:rPr>
                <w:rFonts w:hint="default" w:ascii="Times New Roman" w:hAnsi="Times New Roman" w:cs="Times New Roman"/>
                <w:b w:val="0"/>
                <w:bCs w:val="0"/>
                <w:sz w:val="26"/>
                <w:szCs w:val="26"/>
                <w:lang w:val="vi-VN"/>
              </w:rPr>
              <w:t>3.</w:t>
            </w:r>
            <w:r>
              <w:rPr>
                <w:rFonts w:hint="default" w:ascii="Times New Roman" w:hAnsi="Times New Roman" w:eastAsia="SimSun" w:cs="Times New Roman"/>
                <w:b w:val="0"/>
                <w:bCs w:val="0"/>
                <w:sz w:val="26"/>
                <w:szCs w:val="26"/>
              </w:rPr>
              <w:t xml:space="preserve">2. Nếu đủ điều kiện hủy, hệ thống hiển thị xác nhận </w:t>
            </w:r>
            <w:r>
              <w:rPr>
                <w:rStyle w:val="93"/>
                <w:rFonts w:hint="default" w:ascii="Times New Roman" w:hAnsi="Times New Roman" w:eastAsia="SimSun" w:cs="Times New Roman"/>
                <w:b w:val="0"/>
                <w:bCs w:val="0"/>
                <w:sz w:val="26"/>
                <w:szCs w:val="26"/>
              </w:rPr>
              <w:t>"Bạn có chắc chắn muốn hủy?"</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w:t>
            </w:r>
            <w:r>
              <w:rPr>
                <w:rFonts w:hint="default" w:ascii="Times New Roman" w:hAnsi="Times New Roman" w:cs="Times New Roman"/>
                <w:b w:val="0"/>
                <w:bCs w:val="0"/>
                <w:sz w:val="26"/>
                <w:szCs w:val="26"/>
                <w:lang w:val="vi-VN"/>
              </w:rPr>
              <w:t xml:space="preserve">  </w:t>
            </w:r>
            <w:r>
              <w:rPr>
                <w:rFonts w:hint="default" w:ascii="Times New Roman" w:hAnsi="Times New Roman" w:eastAsia="SimSun" w:cs="Times New Roman"/>
                <w:b w:val="0"/>
                <w:bCs w:val="0"/>
                <w:sz w:val="26"/>
                <w:szCs w:val="26"/>
              </w:rPr>
              <w:t xml:space="preserve"> 2.</w:t>
            </w:r>
            <w:r>
              <w:rPr>
                <w:rFonts w:hint="default" w:ascii="Times New Roman" w:hAnsi="Times New Roman" w:cs="Times New Roman"/>
                <w:b w:val="0"/>
                <w:bCs w:val="0"/>
                <w:sz w:val="26"/>
                <w:szCs w:val="26"/>
                <w:lang w:val="vi-VN"/>
              </w:rPr>
              <w:t>3.</w:t>
            </w:r>
            <w:r>
              <w:rPr>
                <w:rFonts w:hint="default" w:ascii="Times New Roman" w:hAnsi="Times New Roman" w:eastAsia="SimSun" w:cs="Times New Roman"/>
                <w:b w:val="0"/>
                <w:bCs w:val="0"/>
                <w:sz w:val="26"/>
                <w:szCs w:val="26"/>
              </w:rPr>
              <w:t xml:space="preserve">3. Nếu đồng ý, hệ thống cập nhật trạng thái phòng và gửi email xác nhận hủy đặt phòng. </w:t>
            </w:r>
          </w:p>
          <w:p w14:paraId="7A2F86EF">
            <w:pPr>
              <w:pStyle w:val="86"/>
              <w:keepNext w:val="0"/>
              <w:keepLines w:val="0"/>
              <w:widowControl/>
              <w:numPr>
                <w:ilvl w:val="0"/>
                <w:numId w:val="15"/>
              </w:numPr>
              <w:suppressLineNumbers w:val="0"/>
              <w:ind w:left="390" w:right="0" w:rightChars="0" w:hanging="390" w:hangingChars="150"/>
              <w:jc w:val="both"/>
              <w:rPr>
                <w:rFonts w:hint="default" w:ascii="Times New Roman" w:hAnsi="Times New Roman" w:cs="Times New Roman"/>
                <w:sz w:val="26"/>
                <w:szCs w:val="26"/>
                <w:lang w:val="vi-VN"/>
              </w:rPr>
            </w:pPr>
            <w:r>
              <w:rPr>
                <w:rStyle w:val="93"/>
                <w:rFonts w:hint="default" w:ascii="Times New Roman" w:hAnsi="Times New Roman" w:eastAsia="SimSun" w:cs="Times New Roman"/>
                <w:b w:val="0"/>
                <w:bCs w:val="0"/>
                <w:sz w:val="26"/>
                <w:szCs w:val="26"/>
              </w:rPr>
              <w:t>Xem đơn đặt phòng</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3.1.</w:t>
            </w:r>
            <w:r>
              <w:rPr>
                <w:rFonts w:hint="default" w:ascii="Times New Roman" w:hAnsi="Times New Roman" w:eastAsia="SimSun" w:cs="Times New Roman"/>
                <w:b w:val="0"/>
                <w:bCs w:val="0"/>
                <w:sz w:val="26"/>
                <w:szCs w:val="26"/>
              </w:rPr>
              <w:t xml:space="preserve"> Truy cập trang "Lịch sử đặt phòng".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3.2.</w:t>
            </w:r>
            <w:r>
              <w:rPr>
                <w:rFonts w:hint="default" w:ascii="Times New Roman" w:hAnsi="Times New Roman" w:eastAsia="SimSun" w:cs="Times New Roman"/>
                <w:b w:val="0"/>
                <w:bCs w:val="0"/>
                <w:sz w:val="26"/>
                <w:szCs w:val="26"/>
              </w:rPr>
              <w:t xml:space="preserve"> Hệ thống hiển thị danh sách đơn đặt phòng kèm thông tin chi tiết (mã đơn, loại phòng, trạng thái, ngày nhận – ngày trả, số tiền).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3.3.</w:t>
            </w:r>
            <w:r>
              <w:rPr>
                <w:rFonts w:hint="default" w:ascii="Times New Roman" w:hAnsi="Times New Roman" w:eastAsia="SimSun" w:cs="Times New Roman"/>
                <w:b w:val="0"/>
                <w:bCs w:val="0"/>
                <w:sz w:val="26"/>
                <w:szCs w:val="26"/>
              </w:rPr>
              <w:t xml:space="preserve"> Cho phép tìm kiếm đơn đặt phòng theo trạng thái, ngày nhận phòng hoặc mã đơn. </w:t>
            </w:r>
          </w:p>
          <w:p w14:paraId="26FB0597">
            <w:pPr>
              <w:pStyle w:val="86"/>
              <w:keepNext w:val="0"/>
              <w:keepLines w:val="0"/>
              <w:widowControl/>
              <w:numPr>
                <w:ilvl w:val="0"/>
                <w:numId w:val="15"/>
              </w:numPr>
              <w:suppressLineNumbers w:val="0"/>
              <w:ind w:left="390" w:right="0" w:rightChars="0" w:hanging="390" w:hangingChars="150"/>
              <w:jc w:val="both"/>
              <w:rPr>
                <w:rFonts w:hint="default" w:ascii="Times New Roman" w:hAnsi="Times New Roman" w:cs="Times New Roman"/>
                <w:sz w:val="26"/>
                <w:szCs w:val="26"/>
                <w:lang w:val="vi-VN"/>
              </w:rPr>
            </w:pPr>
            <w:r>
              <w:rPr>
                <w:rStyle w:val="93"/>
                <w:rFonts w:hint="default" w:ascii="Times New Roman" w:hAnsi="Times New Roman" w:eastAsia="SimSun" w:cs="Times New Roman"/>
                <w:b w:val="0"/>
                <w:bCs w:val="0"/>
                <w:sz w:val="26"/>
                <w:szCs w:val="26"/>
              </w:rPr>
              <w:t>Thanh toán online</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 xml:space="preserve"> 4.1.</w:t>
            </w:r>
            <w:r>
              <w:rPr>
                <w:rFonts w:hint="default" w:ascii="Times New Roman" w:hAnsi="Times New Roman" w:eastAsia="SimSun" w:cs="Times New Roman"/>
                <w:b w:val="0"/>
                <w:bCs w:val="0"/>
                <w:sz w:val="26"/>
                <w:szCs w:val="26"/>
              </w:rPr>
              <w:t xml:space="preserve"> Chọn đơn đặt phòng cần thanh toán.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 xml:space="preserve"> 4.2.</w:t>
            </w:r>
            <w:r>
              <w:rPr>
                <w:rFonts w:hint="default" w:ascii="Times New Roman" w:hAnsi="Times New Roman" w:eastAsia="SimSun" w:cs="Times New Roman"/>
                <w:b w:val="0"/>
                <w:bCs w:val="0"/>
                <w:sz w:val="26"/>
                <w:szCs w:val="26"/>
              </w:rPr>
              <w:t xml:space="preserve">Chọn phương thức thanh toán: </w:t>
            </w:r>
            <w:r>
              <w:rPr>
                <w:rStyle w:val="93"/>
                <w:rFonts w:hint="default" w:ascii="Times New Roman" w:hAnsi="Times New Roman" w:eastAsia="SimSun" w:cs="Times New Roman"/>
                <w:b w:val="0"/>
                <w:bCs w:val="0"/>
                <w:sz w:val="26"/>
                <w:szCs w:val="26"/>
              </w:rPr>
              <w:t>Tiền mặt hoặc QR Pay</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cs="Times New Roman"/>
                <w:b w:val="0"/>
                <w:bCs w:val="0"/>
                <w:sz w:val="26"/>
                <w:szCs w:val="26"/>
                <w:lang w:val="vi-VN"/>
              </w:rPr>
              <w:t>4.3.</w:t>
            </w:r>
            <w:r>
              <w:rPr>
                <w:rStyle w:val="93"/>
                <w:rFonts w:hint="default" w:ascii="Times New Roman" w:hAnsi="Times New Roman" w:eastAsia="SimSun" w:cs="Times New Roman"/>
                <w:b w:val="0"/>
                <w:bCs w:val="0"/>
                <w:sz w:val="26"/>
                <w:szCs w:val="26"/>
              </w:rPr>
              <w:t>Kiểm tra:</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4.</w:t>
            </w:r>
            <w:r>
              <w:rPr>
                <w:rFonts w:hint="default" w:ascii="Times New Roman" w:hAnsi="Times New Roman" w:cs="Times New Roman"/>
                <w:b w:val="0"/>
                <w:bCs w:val="0"/>
                <w:sz w:val="26"/>
                <w:szCs w:val="26"/>
                <w:lang w:val="vi-VN"/>
              </w:rPr>
              <w:t>3.</w:t>
            </w:r>
            <w:r>
              <w:rPr>
                <w:rFonts w:hint="default" w:ascii="Times New Roman" w:hAnsi="Times New Roman" w:eastAsia="SimSun" w:cs="Times New Roman"/>
                <w:b w:val="0"/>
                <w:bCs w:val="0"/>
                <w:sz w:val="26"/>
                <w:szCs w:val="26"/>
              </w:rPr>
              <w:t xml:space="preserve">1. Nếu thanh toán thành công, hệ thống cập nhật trạng thái đặt phòng và hiển thị </w:t>
            </w:r>
            <w:r>
              <w:rPr>
                <w:rStyle w:val="93"/>
                <w:rFonts w:hint="default" w:ascii="Times New Roman" w:hAnsi="Times New Roman" w:eastAsia="SimSun" w:cs="Times New Roman"/>
                <w:b w:val="0"/>
                <w:bCs w:val="0"/>
                <w:sz w:val="26"/>
                <w:szCs w:val="26"/>
              </w:rPr>
              <w:t>"Thanh toán thành công"</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4.</w:t>
            </w:r>
            <w:r>
              <w:rPr>
                <w:rFonts w:hint="default" w:ascii="Times New Roman" w:hAnsi="Times New Roman" w:cs="Times New Roman"/>
                <w:b w:val="0"/>
                <w:bCs w:val="0"/>
                <w:sz w:val="26"/>
                <w:szCs w:val="26"/>
                <w:lang w:val="vi-VN"/>
              </w:rPr>
              <w:t>3.</w:t>
            </w:r>
            <w:r>
              <w:rPr>
                <w:rFonts w:hint="default" w:ascii="Times New Roman" w:hAnsi="Times New Roman" w:eastAsia="SimSun" w:cs="Times New Roman"/>
                <w:b w:val="0"/>
                <w:bCs w:val="0"/>
                <w:sz w:val="26"/>
                <w:szCs w:val="26"/>
              </w:rPr>
              <w:t xml:space="preserve">2. Nếu thanh toán thất bại, hiển thị </w:t>
            </w:r>
            <w:r>
              <w:rPr>
                <w:rStyle w:val="93"/>
                <w:rFonts w:hint="default" w:ascii="Times New Roman" w:hAnsi="Times New Roman" w:eastAsia="SimSun" w:cs="Times New Roman"/>
                <w:b w:val="0"/>
                <w:bCs w:val="0"/>
                <w:sz w:val="26"/>
                <w:szCs w:val="26"/>
              </w:rPr>
              <w:t>"Thanh toán không thành công, vui lòng thử lại"</w:t>
            </w:r>
            <w:r>
              <w:rPr>
                <w:rFonts w:hint="default" w:ascii="Times New Roman" w:hAnsi="Times New Roman" w:eastAsia="SimSun" w:cs="Times New Roman"/>
                <w:b w:val="0"/>
                <w:bCs w:val="0"/>
                <w:sz w:val="26"/>
                <w:szCs w:val="26"/>
              </w:rPr>
              <w:t>.</w:t>
            </w:r>
          </w:p>
        </w:tc>
      </w:tr>
      <w:tr w14:paraId="725F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54522A55">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6F2ED2F2">
            <w:pPr>
              <w:pStyle w:val="86"/>
              <w:keepNext w:val="0"/>
              <w:keepLines w:val="0"/>
              <w:widowControl/>
              <w:suppressLineNumbers w:val="0"/>
              <w:jc w:val="both"/>
              <w:rPr>
                <w:rFonts w:hint="default" w:ascii="Times New Roman" w:hAnsi="Times New Roman" w:cs="Times New Roman"/>
                <w:b w:val="0"/>
                <w:i/>
                <w:sz w:val="26"/>
                <w:szCs w:val="26"/>
              </w:rPr>
            </w:pPr>
            <w:r>
              <w:rPr>
                <w:rFonts w:hint="default" w:ascii="Times New Roman" w:hAnsi="Times New Roman" w:eastAsia="SimSun" w:cs="Times New Roman"/>
                <w:sz w:val="26"/>
                <w:szCs w:val="26"/>
              </w:rPr>
              <w:t xml:space="preserve">1. Khách hàng và quản lý phải đăng nhập vào hệ thống. </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Khách vãng lai phải cung cấp đầy đủ thông tin cá nhân khi đặt phòng.</w:t>
            </w:r>
          </w:p>
        </w:tc>
      </w:tr>
      <w:tr w14:paraId="3257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6658E748">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1B9AA1D9">
            <w:pPr>
              <w:pStyle w:val="86"/>
              <w:keepNext w:val="0"/>
              <w:keepLines w:val="0"/>
              <w:widowControl/>
              <w:numPr>
                <w:ilvl w:val="0"/>
                <w:numId w:val="0"/>
              </w:numPr>
              <w:suppressLineNumbers w:val="0"/>
              <w:ind w:right="0" w:righ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1. Không thể đặt phòng nếu phòng đã được đặt trước. </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2. Không thể hủy phòng nếu đã quá thời hạn 10 ngày trước ngày đến. </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Thanh toán chỉ có thể thực hiện nếu đơn đặt phòng chưa thanh toán.</w:t>
            </w:r>
          </w:p>
        </w:tc>
      </w:tr>
    </w:tbl>
    <w:p w14:paraId="12165880">
      <w:pPr>
        <w:spacing w:line="360" w:lineRule="auto"/>
        <w:jc w:val="both"/>
        <w:rPr>
          <w:rFonts w:hint="default" w:ascii="Times New Roman" w:hAnsi="Times New Roman" w:cs="Times New Roman"/>
          <w:sz w:val="26"/>
          <w:szCs w:val="26"/>
        </w:rPr>
      </w:pPr>
    </w:p>
    <w:p w14:paraId="5D1DF786">
      <w:pPr>
        <w:pStyle w:val="4"/>
        <w:bidi w:val="0"/>
        <w:rPr>
          <w:rFonts w:hint="default" w:ascii="Times New Roman" w:hAnsi="Times New Roman" w:cs="Times New Roman"/>
          <w:sz w:val="26"/>
          <w:szCs w:val="26"/>
          <w:lang w:val="vi-VN"/>
        </w:rPr>
      </w:pPr>
      <w:bookmarkStart w:id="93" w:name="_Toc184079273"/>
      <w:bookmarkStart w:id="94" w:name="_Toc3379"/>
      <w:bookmarkStart w:id="95" w:name="_Toc16935"/>
      <w:bookmarkStart w:id="96" w:name="_Toc11769"/>
      <w:r>
        <w:rPr>
          <w:rFonts w:hint="default" w:ascii="Times New Roman" w:hAnsi="Times New Roman" w:cs="Times New Roman"/>
          <w:sz w:val="26"/>
          <w:szCs w:val="26"/>
        </w:rPr>
        <w:t xml:space="preserve">2.1.7 PB07 - Quản lý </w:t>
      </w:r>
      <w:bookmarkEnd w:id="93"/>
      <w:r>
        <w:rPr>
          <w:rFonts w:hint="default" w:ascii="Times New Roman" w:hAnsi="Times New Roman" w:cs="Times New Roman"/>
          <w:sz w:val="26"/>
          <w:szCs w:val="26"/>
          <w:lang w:val="vi-VN"/>
        </w:rPr>
        <w:t>tài khoản</w:t>
      </w:r>
      <w:bookmarkEnd w:id="94"/>
      <w:bookmarkEnd w:id="95"/>
      <w:bookmarkEnd w:id="96"/>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3C3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61ADC743">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62C251A5">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PB07</w:t>
            </w:r>
          </w:p>
        </w:tc>
      </w:tr>
      <w:tr w14:paraId="179B5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7CF8D3B1">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70DE34C5">
            <w:pPr>
              <w:pStyle w:val="86"/>
              <w:keepNext w:val="0"/>
              <w:keepLines w:val="0"/>
              <w:widowControl/>
              <w:suppressLineNumbers w:val="0"/>
              <w:jc w:val="both"/>
              <w:rPr>
                <w:rFonts w:hint="default" w:ascii="Times New Roman" w:hAnsi="Times New Roman" w:cs="Times New Roman"/>
                <w:bCs/>
                <w:spacing w:val="1"/>
                <w:sz w:val="26"/>
                <w:szCs w:val="26"/>
              </w:rPr>
            </w:pPr>
            <w:r>
              <w:rPr>
                <w:rFonts w:hint="default" w:ascii="Times New Roman" w:hAnsi="Times New Roman" w:cs="Times New Roman"/>
                <w:sz w:val="26"/>
                <w:szCs w:val="26"/>
              </w:rPr>
              <w:t>Khách hàng</w:t>
            </w:r>
          </w:p>
        </w:tc>
      </w:tr>
      <w:tr w14:paraId="23DE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3CCBA3A1">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6B512AA8">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eastAsia="SimSun" w:cs="Times New Roman"/>
                <w:sz w:val="26"/>
                <w:szCs w:val="26"/>
              </w:rPr>
              <w:t>Khách hàng có thể quản lý thông tin cá nhân và lịch sử đặt phòng.</w:t>
            </w:r>
          </w:p>
        </w:tc>
      </w:tr>
      <w:tr w14:paraId="3D51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25307BA3">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5EFFA8CC">
            <w:pPr>
              <w:pStyle w:val="86"/>
              <w:keepNext w:val="0"/>
              <w:keepLines w:val="0"/>
              <w:widowControl/>
              <w:numPr>
                <w:ilvl w:val="0"/>
                <w:numId w:val="16"/>
              </w:numPr>
              <w:suppressLineNumbers w:val="0"/>
              <w:ind w:right="0" w:right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Khách hàng truy cập trang tài khoản cá nhân.Xem lịch sử đặt phòng.</w:t>
            </w:r>
          </w:p>
          <w:p w14:paraId="6ED8FFD2">
            <w:pPr>
              <w:pStyle w:val="86"/>
              <w:keepNext w:val="0"/>
              <w:keepLines w:val="0"/>
              <w:widowControl/>
              <w:numPr>
                <w:ilvl w:val="0"/>
                <w:numId w:val="16"/>
              </w:numPr>
              <w:suppressLineNumbers w:val="0"/>
              <w:ind w:right="0" w:rightChars="0"/>
              <w:jc w:val="both"/>
              <w:rPr>
                <w:rFonts w:hint="default" w:ascii="Times New Roman" w:hAnsi="Times New Roman" w:cs="Times New Roman"/>
                <w:sz w:val="26"/>
                <w:szCs w:val="26"/>
              </w:rPr>
            </w:pPr>
            <w:r>
              <w:rPr>
                <w:rFonts w:hint="default" w:ascii="Times New Roman" w:hAnsi="Times New Roman" w:cs="Times New Roman"/>
                <w:sz w:val="26"/>
                <w:szCs w:val="26"/>
              </w:rPr>
              <w:t>Xem lịch sử đặt phòng của mình.</w:t>
            </w:r>
          </w:p>
          <w:p w14:paraId="7ECB21F6">
            <w:pPr>
              <w:pStyle w:val="86"/>
              <w:keepNext w:val="0"/>
              <w:keepLines w:val="0"/>
              <w:widowControl/>
              <w:numPr>
                <w:ilvl w:val="0"/>
                <w:numId w:val="16"/>
              </w:numPr>
              <w:suppressLineNumbers w:val="0"/>
              <w:ind w:right="0" w:righ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Cập nhật thông tin cá nhân (họ tên, số điện thoại, địa chỉ, mật khẩu).</w:t>
            </w:r>
          </w:p>
          <w:p w14:paraId="75F74CC4">
            <w:pPr>
              <w:pStyle w:val="86"/>
              <w:keepNext w:val="0"/>
              <w:keepLines w:val="0"/>
              <w:widowControl/>
              <w:numPr>
                <w:ilvl w:val="0"/>
                <w:numId w:val="16"/>
              </w:numPr>
              <w:suppressLineNumbers w:val="0"/>
              <w:ind w:right="0" w:righ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Nếu cập nhật thành công, hệ thống hiển thị thông báo xác nhận.</w:t>
            </w:r>
          </w:p>
          <w:p w14:paraId="77880EC3">
            <w:pPr>
              <w:pStyle w:val="86"/>
              <w:keepNext w:val="0"/>
              <w:keepLines w:val="0"/>
              <w:widowControl/>
              <w:numPr>
                <w:ilvl w:val="0"/>
                <w:numId w:val="16"/>
              </w:numPr>
              <w:suppressLineNumbers w:val="0"/>
              <w:ind w:right="0" w:righ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Nếu có lỗi, hệ thống hiển thị thông báo lỗi.</w:t>
            </w:r>
          </w:p>
          <w:p w14:paraId="4F2E3820">
            <w:pPr>
              <w:pStyle w:val="86"/>
              <w:keepNext w:val="0"/>
              <w:keepLines w:val="0"/>
              <w:widowControl/>
              <w:numPr>
                <w:ilvl w:val="0"/>
                <w:numId w:val="16"/>
              </w:numPr>
              <w:suppressLineNumbers w:val="0"/>
              <w:ind w:right="0" w:righ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Nếu quên mật khẩu, khách hàng có thể yêu cầu đặt lại qua email.  </w:t>
            </w:r>
          </w:p>
        </w:tc>
      </w:tr>
      <w:tr w14:paraId="03C5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0A975D4E">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6BE32312">
            <w:pPr>
              <w:pStyle w:val="86"/>
              <w:keepNext w:val="0"/>
              <w:keepLines w:val="0"/>
              <w:widowControl/>
              <w:suppressLineNumbers w:val="0"/>
              <w:jc w:val="both"/>
              <w:rPr>
                <w:rFonts w:hint="default" w:ascii="Times New Roman" w:hAnsi="Times New Roman" w:cs="Times New Roman"/>
                <w:b w:val="0"/>
                <w:i/>
                <w:sz w:val="26"/>
                <w:szCs w:val="26"/>
              </w:rPr>
            </w:pPr>
            <w:r>
              <w:rPr>
                <w:rFonts w:hint="default" w:ascii="Times New Roman" w:hAnsi="Times New Roman" w:eastAsia="SimSun" w:cs="Times New Roman"/>
                <w:sz w:val="26"/>
                <w:szCs w:val="26"/>
              </w:rPr>
              <w:t>Khách hàng đã đăng nhập hợp lệ.</w:t>
            </w:r>
          </w:p>
        </w:tc>
      </w:tr>
      <w:tr w14:paraId="0D31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203FEDD3">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77E5AFD2">
            <w:pPr>
              <w:pStyle w:val="86"/>
              <w:keepNext w:val="0"/>
              <w:keepLines w:val="0"/>
              <w:widowControl/>
              <w:numPr>
                <w:ilvl w:val="0"/>
                <w:numId w:val="17"/>
              </w:numPr>
              <w:suppressLineNumbers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Hệ thống gửi email xác nhận khi cập nhật thông tin hoặc đặt lại mật khẩu.</w:t>
            </w:r>
          </w:p>
          <w:p w14:paraId="49FE1ABC">
            <w:pPr>
              <w:pStyle w:val="86"/>
              <w:keepNext w:val="0"/>
              <w:keepLines w:val="0"/>
              <w:widowControl/>
              <w:numPr>
                <w:ilvl w:val="0"/>
                <w:numId w:val="17"/>
              </w:numPr>
              <w:suppressLineNumbers w:val="0"/>
              <w:jc w:val="both"/>
              <w:rPr>
                <w:rFonts w:hint="default" w:ascii="Times New Roman" w:hAnsi="Times New Roman" w:eastAsia="SimSun" w:cs="Times New Roman"/>
                <w:sz w:val="26"/>
                <w:szCs w:val="26"/>
                <w:lang w:val="vi-VN"/>
              </w:rPr>
            </w:pPr>
            <w:r>
              <w:rPr>
                <w:rFonts w:hint="default" w:ascii="Times New Roman" w:hAnsi="Times New Roman" w:cs="Times New Roman"/>
                <w:sz w:val="26"/>
                <w:szCs w:val="26"/>
              </w:rPr>
              <w:t>Mật khẩu phải được mã hóa để bảo mật.</w:t>
            </w:r>
          </w:p>
        </w:tc>
      </w:tr>
    </w:tbl>
    <w:p w14:paraId="1869B505">
      <w:pPr>
        <w:spacing w:line="360" w:lineRule="auto"/>
        <w:jc w:val="both"/>
        <w:rPr>
          <w:rFonts w:hint="default" w:ascii="Times New Roman" w:hAnsi="Times New Roman" w:cs="Times New Roman"/>
          <w:sz w:val="26"/>
          <w:szCs w:val="26"/>
        </w:rPr>
      </w:pPr>
    </w:p>
    <w:p w14:paraId="150737CF">
      <w:pPr>
        <w:pStyle w:val="4"/>
        <w:bidi w:val="0"/>
        <w:rPr>
          <w:rFonts w:hint="default" w:ascii="Times New Roman" w:hAnsi="Times New Roman" w:cs="Times New Roman"/>
          <w:sz w:val="26"/>
          <w:szCs w:val="26"/>
          <w:lang w:val="vi-VN"/>
        </w:rPr>
      </w:pPr>
      <w:bookmarkStart w:id="97" w:name="_Toc184079275"/>
      <w:bookmarkStart w:id="98" w:name="_Toc32677"/>
      <w:bookmarkStart w:id="99" w:name="_Toc5933"/>
      <w:bookmarkStart w:id="100" w:name="_Toc21848"/>
      <w:r>
        <w:rPr>
          <w:rFonts w:hint="default" w:ascii="Times New Roman" w:hAnsi="Times New Roman" w:cs="Times New Roman"/>
          <w:sz w:val="26"/>
          <w:szCs w:val="26"/>
        </w:rPr>
        <w:t xml:space="preserve">2.1.8 PB08 - </w:t>
      </w:r>
      <w:bookmarkEnd w:id="97"/>
      <w:r>
        <w:rPr>
          <w:rFonts w:hint="default" w:ascii="Times New Roman" w:hAnsi="Times New Roman" w:cs="Times New Roman"/>
          <w:sz w:val="26"/>
          <w:szCs w:val="26"/>
          <w:lang w:val="vi-VN"/>
        </w:rPr>
        <w:t>Hỗ Trợ khách hàng</w:t>
      </w:r>
      <w:bookmarkEnd w:id="98"/>
      <w:bookmarkEnd w:id="99"/>
      <w:bookmarkEnd w:id="100"/>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E29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50F4B459">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56B7A45B">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PB08</w:t>
            </w:r>
          </w:p>
        </w:tc>
      </w:tr>
      <w:tr w14:paraId="1C07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6899B7CD">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6C2D2C41">
            <w:pPr>
              <w:pStyle w:val="86"/>
              <w:keepNext w:val="0"/>
              <w:keepLines w:val="0"/>
              <w:widowControl/>
              <w:suppressLineNumbers w:val="0"/>
              <w:jc w:val="both"/>
              <w:rPr>
                <w:rFonts w:hint="default" w:ascii="Times New Roman" w:hAnsi="Times New Roman" w:cs="Times New Roman"/>
                <w:bCs/>
                <w:spacing w:val="1"/>
                <w:sz w:val="26"/>
                <w:szCs w:val="26"/>
                <w:lang w:val="vi-VN"/>
              </w:rPr>
            </w:pPr>
            <w:r>
              <w:rPr>
                <w:rFonts w:hint="default" w:ascii="Times New Roman" w:hAnsi="Times New Roman" w:cs="Times New Roman"/>
                <w:sz w:val="26"/>
                <w:szCs w:val="26"/>
              </w:rPr>
              <w:t>Khách hàng</w:t>
            </w:r>
            <w:r>
              <w:rPr>
                <w:rFonts w:hint="default" w:cs="Times New Roman"/>
                <w:sz w:val="26"/>
                <w:szCs w:val="26"/>
                <w:lang w:val="vi-VN"/>
              </w:rPr>
              <w:t>,</w:t>
            </w: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033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6E50E59A">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308541C7">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cs="Times New Roman"/>
                <w:sz w:val="26"/>
                <w:szCs w:val="26"/>
              </w:rPr>
              <w:t>Cung cấp các kênh hỗ trợ khách hàng</w:t>
            </w:r>
          </w:p>
        </w:tc>
      </w:tr>
      <w:tr w14:paraId="0006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4584085F">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4FFAE9B7">
            <w:pPr>
              <w:pStyle w:val="86"/>
              <w:keepNext w:val="0"/>
              <w:keepLines w:val="0"/>
              <w:widowControl/>
              <w:numPr>
                <w:ilvl w:val="0"/>
                <w:numId w:val="18"/>
              </w:numPr>
              <w:suppressLineNumbers w:val="0"/>
              <w:ind w:right="0" w:righ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Chatbot hỗ trợ khách hàng:</w:t>
            </w:r>
          </w:p>
          <w:p w14:paraId="2CA564FD">
            <w:pPr>
              <w:pStyle w:val="86"/>
              <w:keepNext w:val="0"/>
              <w:keepLines w:val="0"/>
              <w:widowControl/>
              <w:numPr>
                <w:ilvl w:val="1"/>
                <w:numId w:val="18"/>
              </w:numPr>
              <w:suppressLineNumbers w:val="0"/>
              <w:ind w:left="195" w:leftChars="0" w:right="0" w:rightChars="0" w:firstLine="0" w:firstLineChars="0"/>
              <w:jc w:val="both"/>
              <w:rPr>
                <w:rFonts w:hint="default" w:ascii="Times New Roman" w:hAnsi="Times New Roman" w:cs="Times New Roman" w:eastAsiaTheme="majorEastAsia"/>
                <w:sz w:val="26"/>
                <w:szCs w:val="26"/>
                <w:lang w:val="vi-VN"/>
              </w:rPr>
            </w:pPr>
            <w:r>
              <w:rPr>
                <w:rFonts w:hint="default" w:ascii="Times New Roman" w:hAnsi="Times New Roman" w:eastAsia="SimSun" w:cs="Times New Roman"/>
                <w:sz w:val="26"/>
                <w:szCs w:val="26"/>
              </w:rPr>
              <w:t>Người dùng truy cập mục hỗ trợ và chọn [Chatbot].</w:t>
            </w:r>
          </w:p>
          <w:p w14:paraId="2D6258CC">
            <w:pPr>
              <w:pStyle w:val="86"/>
              <w:keepNext w:val="0"/>
              <w:keepLines w:val="0"/>
              <w:widowControl/>
              <w:numPr>
                <w:ilvl w:val="1"/>
                <w:numId w:val="18"/>
              </w:numPr>
              <w:suppressLineNumbers w:val="0"/>
              <w:ind w:left="195" w:leftChars="0" w:right="0" w:rightChars="0" w:firstLine="0" w:firstLineChars="0"/>
              <w:jc w:val="both"/>
              <w:rPr>
                <w:rFonts w:hint="default" w:ascii="Times New Roman" w:hAnsi="Times New Roman" w:cs="Times New Roman" w:eastAsiaTheme="majorEastAsia"/>
                <w:sz w:val="26"/>
                <w:szCs w:val="26"/>
                <w:lang w:val="vi-VN"/>
              </w:rPr>
            </w:pPr>
            <w:r>
              <w:rPr>
                <w:rFonts w:hint="default" w:ascii="Times New Roman" w:hAnsi="Times New Roman" w:eastAsia="SimSun" w:cs="Times New Roman"/>
                <w:sz w:val="26"/>
                <w:szCs w:val="26"/>
              </w:rPr>
              <w:t>Nhập câu hỏi hoặc chọn từ các câu hỏi gợi ý.</w:t>
            </w:r>
          </w:p>
          <w:p w14:paraId="4E6295A3">
            <w:pPr>
              <w:pStyle w:val="86"/>
              <w:keepNext w:val="0"/>
              <w:keepLines w:val="0"/>
              <w:widowControl/>
              <w:numPr>
                <w:ilvl w:val="1"/>
                <w:numId w:val="18"/>
              </w:numPr>
              <w:suppressLineNumbers w:val="0"/>
              <w:ind w:left="195" w:leftChars="0" w:right="0" w:rightChars="0" w:firstLine="0" w:firstLineChars="0"/>
              <w:jc w:val="both"/>
              <w:rPr>
                <w:rFonts w:hint="default" w:ascii="Times New Roman" w:hAnsi="Times New Roman" w:cs="Times New Roman" w:eastAsiaTheme="majorEastAsia"/>
                <w:sz w:val="26"/>
                <w:szCs w:val="26"/>
                <w:lang w:val="vi-VN"/>
              </w:rPr>
            </w:pPr>
            <w:r>
              <w:rPr>
                <w:rFonts w:hint="default" w:ascii="Times New Roman" w:hAnsi="Times New Roman" w:eastAsia="SimSun" w:cs="Times New Roman"/>
                <w:sz w:val="26"/>
                <w:szCs w:val="26"/>
              </w:rPr>
              <w:t>Chatbot phân tích và trả lời dựa trên dữ liệu có sẵn.</w:t>
            </w:r>
          </w:p>
          <w:p w14:paraId="0A4C106F">
            <w:pPr>
              <w:pStyle w:val="86"/>
              <w:keepNext w:val="0"/>
              <w:keepLines w:val="0"/>
              <w:widowControl/>
              <w:numPr>
                <w:ilvl w:val="1"/>
                <w:numId w:val="18"/>
              </w:numPr>
              <w:suppressLineNumbers w:val="0"/>
              <w:ind w:left="195" w:leftChars="0" w:right="0" w:rightChars="0" w:firstLine="0" w:firstLineChars="0"/>
              <w:jc w:val="both"/>
              <w:rPr>
                <w:rFonts w:hint="default" w:ascii="Times New Roman" w:hAnsi="Times New Roman" w:cs="Times New Roman" w:eastAsiaTheme="majorEastAsia"/>
                <w:sz w:val="26"/>
                <w:szCs w:val="26"/>
                <w:lang w:val="vi-VN"/>
              </w:rPr>
            </w:pPr>
            <w:r>
              <w:rPr>
                <w:rFonts w:hint="default" w:ascii="Times New Roman" w:hAnsi="Times New Roman" w:eastAsia="SimSun" w:cs="Times New Roman"/>
                <w:sz w:val="26"/>
                <w:szCs w:val="26"/>
              </w:rPr>
              <w:t>Nếu chatbot không giải đáp được, gợi ý liên hệ nhân viên khách sạn.</w:t>
            </w:r>
          </w:p>
          <w:p w14:paraId="270C54C5">
            <w:pPr>
              <w:pStyle w:val="86"/>
              <w:keepNext w:val="0"/>
              <w:keepLines w:val="0"/>
              <w:widowControl/>
              <w:numPr>
                <w:ilvl w:val="0"/>
                <w:numId w:val="18"/>
              </w:numPr>
              <w:suppressLineNumbers w:val="0"/>
              <w:ind w:left="0" w:leftChars="0" w:right="0" w:rightChars="0" w:firstLine="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Nhắn tin trực tiếp với  khách sạn:</w:t>
            </w:r>
          </w:p>
          <w:p w14:paraId="4C5B8E74">
            <w:pPr>
              <w:pStyle w:val="86"/>
              <w:keepNext w:val="0"/>
              <w:keepLines w:val="0"/>
              <w:widowControl/>
              <w:numPr>
                <w:ilvl w:val="1"/>
                <w:numId w:val="18"/>
              </w:numPr>
              <w:suppressLineNumbers w:val="0"/>
              <w:ind w:left="195" w:leftChars="0" w:right="0" w:rightChars="0" w:firstLine="0" w:firstLineChars="0"/>
              <w:jc w:val="both"/>
              <w:rPr>
                <w:rFonts w:hint="default" w:ascii="Times New Roman" w:hAnsi="Times New Roman" w:cs="Times New Roman" w:eastAsiaTheme="majorEastAsia"/>
                <w:sz w:val="26"/>
                <w:szCs w:val="26"/>
              </w:rPr>
            </w:pPr>
            <w:r>
              <w:rPr>
                <w:rFonts w:hint="default" w:ascii="Times New Roman" w:hAnsi="Times New Roman" w:eastAsia="SimSun" w:cs="Times New Roman"/>
                <w:sz w:val="26"/>
                <w:szCs w:val="26"/>
              </w:rPr>
              <w:t>Người dùng truy cập mục hỗ trợ và chọn [Nhắn tin trực tiếp].</w:t>
            </w:r>
          </w:p>
          <w:p w14:paraId="30924A26">
            <w:pPr>
              <w:pStyle w:val="86"/>
              <w:keepNext w:val="0"/>
              <w:keepLines w:val="0"/>
              <w:widowControl/>
              <w:numPr>
                <w:ilvl w:val="1"/>
                <w:numId w:val="18"/>
              </w:numPr>
              <w:suppressLineNumbers w:val="0"/>
              <w:ind w:left="195" w:leftChars="0" w:right="0" w:rightChars="0" w:firstLine="0" w:firstLineChars="0"/>
              <w:jc w:val="both"/>
              <w:rPr>
                <w:rFonts w:hint="default" w:ascii="Times New Roman" w:hAnsi="Times New Roman" w:cs="Times New Roman" w:eastAsiaTheme="majorEastAsia"/>
                <w:sz w:val="26"/>
                <w:szCs w:val="26"/>
              </w:rPr>
            </w:pPr>
            <w:r>
              <w:rPr>
                <w:rFonts w:hint="default" w:ascii="Times New Roman" w:hAnsi="Times New Roman" w:eastAsia="SimSun" w:cs="Times New Roman"/>
                <w:sz w:val="26"/>
                <w:szCs w:val="26"/>
              </w:rPr>
              <w:t>Nhập nội dung tin nhắn và gửi  hỗ trợ.</w:t>
            </w:r>
          </w:p>
          <w:p w14:paraId="0E05B0FC">
            <w:pPr>
              <w:pStyle w:val="86"/>
              <w:keepNext w:val="0"/>
              <w:keepLines w:val="0"/>
              <w:widowControl/>
              <w:numPr>
                <w:ilvl w:val="1"/>
                <w:numId w:val="18"/>
              </w:numPr>
              <w:suppressLineNumbers w:val="0"/>
              <w:ind w:left="195" w:leftChars="0" w:right="0" w:rightChars="0" w:firstLine="0" w:firstLineChars="0"/>
              <w:jc w:val="both"/>
              <w:rPr>
                <w:rFonts w:hint="default" w:ascii="Times New Roman" w:hAnsi="Times New Roman" w:cs="Times New Roman" w:eastAsiaTheme="majorEastAsia"/>
                <w:sz w:val="26"/>
                <w:szCs w:val="26"/>
              </w:rPr>
            </w:pPr>
            <w:r>
              <w:rPr>
                <w:rFonts w:hint="default" w:cs="Times New Roman"/>
                <w:sz w:val="26"/>
                <w:szCs w:val="26"/>
                <w:lang w:val="vi-VN"/>
              </w:rPr>
              <w:t>K</w:t>
            </w:r>
            <w:r>
              <w:rPr>
                <w:rFonts w:hint="default" w:ascii="Times New Roman" w:hAnsi="Times New Roman" w:eastAsia="SimSun" w:cs="Times New Roman"/>
                <w:sz w:val="26"/>
                <w:szCs w:val="26"/>
              </w:rPr>
              <w:t>hách sạn nhận được thông báo và phản hồi.</w:t>
            </w:r>
          </w:p>
          <w:p w14:paraId="7FC55B83">
            <w:pPr>
              <w:pStyle w:val="86"/>
              <w:keepNext w:val="0"/>
              <w:keepLines w:val="0"/>
              <w:widowControl/>
              <w:numPr>
                <w:ilvl w:val="1"/>
                <w:numId w:val="18"/>
              </w:numPr>
              <w:suppressLineNumbers w:val="0"/>
              <w:ind w:left="195" w:leftChars="0" w:right="0" w:rightChars="0" w:firstLine="0" w:firstLine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Hệ thống lưu lại lịch sử tin nhắn.</w:t>
            </w:r>
          </w:p>
        </w:tc>
      </w:tr>
      <w:tr w14:paraId="4568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24134582">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125E4421">
            <w:pPr>
              <w:pStyle w:val="86"/>
              <w:keepNext w:val="0"/>
              <w:keepLines w:val="0"/>
              <w:widowControl/>
              <w:numPr>
                <w:ilvl w:val="0"/>
                <w:numId w:val="19"/>
              </w:numPr>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Người dùng đã đăng nhập vào hệ thống (với nhắn tin trực tiếp).</w:t>
            </w:r>
          </w:p>
          <w:p w14:paraId="6DE86DD1">
            <w:pPr>
              <w:pStyle w:val="86"/>
              <w:keepNext w:val="0"/>
              <w:keepLines w:val="0"/>
              <w:widowControl/>
              <w:numPr>
                <w:ilvl w:val="0"/>
                <w:numId w:val="19"/>
              </w:numPr>
              <w:suppressLineNumbers w:val="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Chatbot phải có dữ liệu để trả lời các câu hỏi phổ biến.</w:t>
            </w:r>
          </w:p>
        </w:tc>
      </w:tr>
      <w:tr w14:paraId="77AD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0BE4C1F2">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61F10DDF">
            <w:pPr>
              <w:pStyle w:val="86"/>
              <w:keepNext w:val="0"/>
              <w:keepLines w:val="0"/>
              <w:widowControl/>
              <w:numPr>
                <w:ilvl w:val="0"/>
                <w:numId w:val="20"/>
              </w:numPr>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eastAsia="SimSun" w:cs="Times New Roman"/>
                <w:sz w:val="26"/>
                <w:szCs w:val="26"/>
              </w:rPr>
              <w:t xml:space="preserve"> khách sạn phải trực tuyến để hỗ trợ trong giờ làm việc.</w:t>
            </w:r>
          </w:p>
          <w:p w14:paraId="39B0B574">
            <w:pPr>
              <w:pStyle w:val="86"/>
              <w:keepNext w:val="0"/>
              <w:keepLines w:val="0"/>
              <w:widowControl/>
              <w:numPr>
                <w:ilvl w:val="0"/>
                <w:numId w:val="20"/>
              </w:numPr>
              <w:suppressLineNumbers w:val="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Tin nhắn giữa khách hàng và </w:t>
            </w:r>
            <w:r>
              <w:rPr>
                <w:rFonts w:hint="default" w:cs="Times New Roman"/>
                <w:sz w:val="26"/>
                <w:szCs w:val="26"/>
                <w:lang w:val="vi-VN"/>
              </w:rPr>
              <w:t>phía khách sạn</w:t>
            </w:r>
            <w:r>
              <w:rPr>
                <w:rFonts w:hint="default" w:ascii="Times New Roman" w:hAnsi="Times New Roman" w:eastAsia="SimSun" w:cs="Times New Roman"/>
                <w:sz w:val="26"/>
                <w:szCs w:val="26"/>
              </w:rPr>
              <w:t xml:space="preserve"> phải được bảo mật.</w:t>
            </w:r>
          </w:p>
        </w:tc>
      </w:tr>
    </w:tbl>
    <w:p w14:paraId="20CB4BF9">
      <w:pPr>
        <w:spacing w:line="360" w:lineRule="auto"/>
        <w:jc w:val="both"/>
        <w:rPr>
          <w:rFonts w:hint="default" w:ascii="Times New Roman" w:hAnsi="Times New Roman" w:cs="Times New Roman"/>
          <w:sz w:val="26"/>
          <w:szCs w:val="26"/>
        </w:rPr>
      </w:pPr>
    </w:p>
    <w:p w14:paraId="6DCADE2D">
      <w:pPr>
        <w:pStyle w:val="4"/>
        <w:bidi w:val="0"/>
        <w:rPr>
          <w:rFonts w:hint="default" w:ascii="Times New Roman" w:hAnsi="Times New Roman" w:cs="Times New Roman"/>
          <w:sz w:val="26"/>
          <w:szCs w:val="26"/>
          <w:lang w:val="vi-VN"/>
        </w:rPr>
      </w:pPr>
      <w:bookmarkStart w:id="101" w:name="_Toc184079278"/>
      <w:bookmarkStart w:id="102" w:name="_Toc1486"/>
      <w:bookmarkStart w:id="103" w:name="_Toc32401"/>
      <w:bookmarkStart w:id="104" w:name="_Toc10331"/>
      <w:r>
        <w:rPr>
          <w:rFonts w:hint="default" w:ascii="Times New Roman" w:hAnsi="Times New Roman" w:cs="Times New Roman"/>
          <w:sz w:val="26"/>
          <w:szCs w:val="26"/>
        </w:rPr>
        <w:t xml:space="preserve">2.1.9 PB09 - Quản </w:t>
      </w:r>
      <w:r>
        <w:rPr>
          <w:rFonts w:hint="default" w:ascii="Times New Roman" w:hAnsi="Times New Roman" w:cs="Times New Roman"/>
          <w:sz w:val="26"/>
          <w:szCs w:val="26"/>
          <w:lang w:val="en-US"/>
        </w:rPr>
        <w:t>l</w:t>
      </w:r>
      <w:r>
        <w:rPr>
          <w:rFonts w:hint="default" w:ascii="Times New Roman" w:hAnsi="Times New Roman" w:cs="Times New Roman"/>
          <w:sz w:val="26"/>
          <w:szCs w:val="26"/>
        </w:rPr>
        <w:t xml:space="preserve">ý </w:t>
      </w:r>
      <w:bookmarkEnd w:id="101"/>
      <w:r>
        <w:rPr>
          <w:rFonts w:hint="default" w:ascii="Times New Roman" w:hAnsi="Times New Roman" w:cs="Times New Roman"/>
          <w:sz w:val="26"/>
          <w:szCs w:val="26"/>
          <w:lang w:val="vi-VN"/>
        </w:rPr>
        <w:t>dịch vụ</w:t>
      </w:r>
      <w:bookmarkEnd w:id="102"/>
      <w:bookmarkEnd w:id="103"/>
      <w:bookmarkEnd w:id="104"/>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9C9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1ABA6454">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7BA7A747">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PB09</w:t>
            </w:r>
          </w:p>
        </w:tc>
      </w:tr>
      <w:tr w14:paraId="25F2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6CB169E5">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6D385A71">
            <w:pPr>
              <w:pStyle w:val="86"/>
              <w:keepNext w:val="0"/>
              <w:keepLines w:val="0"/>
              <w:widowControl/>
              <w:suppressLineNumbers w:val="0"/>
              <w:jc w:val="both"/>
              <w:rPr>
                <w:rFonts w:hint="default" w:ascii="Times New Roman" w:hAnsi="Times New Roman" w:cs="Times New Roman"/>
                <w:bCs/>
                <w:spacing w:val="1"/>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46B4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685A89C5">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74644B97">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cs="Times New Roman"/>
                <w:sz w:val="26"/>
                <w:szCs w:val="26"/>
              </w:rPr>
              <w:t>Quản lý các dịch vụ khách sạn cung cấp</w:t>
            </w:r>
          </w:p>
        </w:tc>
      </w:tr>
      <w:tr w14:paraId="6A9A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22C83F6D">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00000225">
            <w:pPr>
              <w:widowControl w:val="0"/>
              <w:rPr>
                <w:rFonts w:hint="default" w:ascii="Times New Roman" w:hAnsi="Times New Roman" w:cs="Times New Roman"/>
                <w:i/>
                <w:sz w:val="26"/>
                <w:szCs w:val="26"/>
              </w:rPr>
            </w:pPr>
            <w:r>
              <w:rPr>
                <w:rFonts w:hint="default" w:ascii="Times New Roman" w:hAnsi="Times New Roman" w:cs="Times New Roman"/>
                <w:sz w:val="26"/>
                <w:szCs w:val="26"/>
                <w:rtl w:val="0"/>
              </w:rPr>
              <w:t>1. Đăng nhập vào hệ thống</w:t>
            </w:r>
          </w:p>
          <w:p w14:paraId="00000226">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2. Chọn chức năng Quản lý dịch vụ</w:t>
            </w:r>
          </w:p>
          <w:p w14:paraId="00000227">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3. Thêm dịch vụ mới</w:t>
            </w:r>
          </w:p>
          <w:p w14:paraId="00000228">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3.1. Nhập thông tin dịch vụ mới</w:t>
            </w:r>
          </w:p>
          <w:p w14:paraId="00000229">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 Kiểm tra:</w:t>
            </w:r>
          </w:p>
          <w:p w14:paraId="0000022A">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3.2.1. Nếu hợp lệ, hiển thị thông báo "Thêm thành công".</w:t>
            </w:r>
          </w:p>
          <w:p w14:paraId="0000022B">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3.2.2. Nếu không hợp lệ, hiển thị "Thêm thất bại, vui lòng thử lại"</w:t>
            </w:r>
          </w:p>
          <w:p w14:paraId="0000022C">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4. Xóa dịch vụ</w:t>
            </w:r>
          </w:p>
          <w:p w14:paraId="0000022D">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4.1. Vào "Danh sách dịch vụ", chọn "Xóa" trên dịch vụ cần xóa.</w:t>
            </w:r>
          </w:p>
          <w:p w14:paraId="0000022E">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 Kiểm tra:</w:t>
            </w:r>
          </w:p>
          <w:p w14:paraId="0000022F">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4.2.1. Nếu không thể xóa, hiển thị "Không thể xóa".</w:t>
            </w:r>
          </w:p>
          <w:p w14:paraId="00000230">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4.2.2. Nếu có thể xóa, xác nhận "Bạn có chắc chắn xóa?".</w:t>
            </w:r>
          </w:p>
          <w:p w14:paraId="00000231">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4.2.3. Nếu đồng ý, dịch vụ sẽ bị xóa khỏi cơ sở dữ liệu.</w:t>
            </w:r>
          </w:p>
          <w:p w14:paraId="00000232">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4.2..4. Nếu hủy, quay lại danh sách dịch vụ.</w:t>
            </w:r>
          </w:p>
          <w:p w14:paraId="00000233">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5. Sửa dịch vụ</w:t>
            </w:r>
          </w:p>
          <w:p w14:paraId="00000234">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5.1. Vào "Danh sách dịch vụ", chọn "Sửa" trên dịch vụ cần chỉnh sửa.</w:t>
            </w:r>
          </w:p>
          <w:p w14:paraId="00000235">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5.2. Nhập lại tên dịch vụ (Tên không được để trống), mô tả dịch vụ.</w:t>
            </w:r>
          </w:p>
          <w:p w14:paraId="00000236">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5.3. Nhấn "Cập nhật" để gửi yêu cầu.</w:t>
            </w:r>
          </w:p>
          <w:p w14:paraId="00000237">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5.4. Kiểm tra:</w:t>
            </w:r>
          </w:p>
          <w:p w14:paraId="00000238">
            <w:pPr>
              <w:widowControl w:val="0"/>
              <w:spacing w:line="360" w:lineRule="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tl w:val="0"/>
              </w:rPr>
              <w:t xml:space="preserve">            5.4.1. Nếu sai định dạng, hiển thị "Có lỗi xảy ra, vui lòng nhập lại".</w:t>
            </w:r>
          </w:p>
          <w:p w14:paraId="0FE2C11B">
            <w:pPr>
              <w:widowControl w:val="0"/>
              <w:numPr>
                <w:ilvl w:val="0"/>
                <w:numId w:val="0"/>
              </w:numPr>
              <w:spacing w:after="0" w:line="360" w:lineRule="auto"/>
              <w:jc w:val="both"/>
              <w:rPr>
                <w:rFonts w:hint="default" w:ascii="Times New Roman" w:hAnsi="Times New Roman" w:eastAsia="SimSun" w:cs="Times New Roman"/>
                <w:sz w:val="26"/>
                <w:szCs w:val="26"/>
                <w:lang w:val="vi-VN"/>
              </w:rPr>
            </w:pPr>
            <w:r>
              <w:rPr>
                <w:rFonts w:hint="default" w:ascii="Times New Roman" w:hAnsi="Times New Roman" w:cs="Times New Roman"/>
                <w:color w:val="000000"/>
                <w:sz w:val="26"/>
                <w:szCs w:val="26"/>
                <w:rtl w:val="0"/>
              </w:rPr>
              <w:t xml:space="preserve">           5.4.2.  Nếu đúng, thông báo "Cập nhật thành công"</w:t>
            </w:r>
          </w:p>
        </w:tc>
      </w:tr>
      <w:tr w14:paraId="3916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3BB509A2">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2B3F5E6D">
            <w:pPr>
              <w:pStyle w:val="86"/>
              <w:keepNext w:val="0"/>
              <w:keepLines w:val="0"/>
              <w:widowControl/>
              <w:suppressLineNumbers w:val="0"/>
              <w:jc w:val="both"/>
              <w:rPr>
                <w:rFonts w:hint="default" w:ascii="Times New Roman" w:hAnsi="Times New Roman" w:cs="Times New Roman"/>
                <w:b w:val="0"/>
                <w:i/>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cs="Times New Roman"/>
                <w:sz w:val="26"/>
                <w:szCs w:val="26"/>
              </w:rPr>
              <w:t xml:space="preserve"> đã đăng nhập.</w:t>
            </w:r>
          </w:p>
        </w:tc>
      </w:tr>
      <w:tr w14:paraId="69CC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282C3205">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4287AB87">
            <w:pPr>
              <w:pStyle w:val="86"/>
              <w:keepNext w:val="0"/>
              <w:keepLines w:val="0"/>
              <w:widowControl/>
              <w:suppressLineNumbers w:val="0"/>
              <w:jc w:val="both"/>
              <w:rPr>
                <w:rFonts w:hint="default" w:ascii="Times New Roman" w:hAnsi="Times New Roman" w:cs="Times New Roman"/>
                <w:b w:val="0"/>
                <w:sz w:val="26"/>
                <w:szCs w:val="26"/>
              </w:rPr>
            </w:pPr>
            <w:r>
              <w:rPr>
                <w:rFonts w:hint="default" w:ascii="Times New Roman" w:hAnsi="Times New Roman" w:cs="Times New Roman"/>
                <w:sz w:val="26"/>
                <w:szCs w:val="26"/>
              </w:rPr>
              <w:t>Không thể xóa dịch vụ nếu đang có đơn đặt từ khách hàng.</w:t>
            </w:r>
          </w:p>
        </w:tc>
      </w:tr>
    </w:tbl>
    <w:p w14:paraId="19D8E73C">
      <w:pPr>
        <w:pStyle w:val="4"/>
        <w:bidi w:val="0"/>
        <w:outlineLvl w:val="9"/>
        <w:rPr>
          <w:rFonts w:hint="default" w:ascii="Times New Roman" w:hAnsi="Times New Roman" w:cs="Times New Roman"/>
          <w:sz w:val="26"/>
          <w:szCs w:val="26"/>
        </w:rPr>
      </w:pPr>
      <w:bookmarkStart w:id="105" w:name="_Toc184079281"/>
    </w:p>
    <w:p w14:paraId="37149E63">
      <w:pPr>
        <w:pStyle w:val="4"/>
        <w:bidi w:val="0"/>
        <w:rPr>
          <w:rFonts w:hint="default" w:ascii="Times New Roman" w:hAnsi="Times New Roman" w:cs="Times New Roman"/>
          <w:sz w:val="26"/>
          <w:szCs w:val="26"/>
          <w:lang w:val="vi-VN"/>
        </w:rPr>
      </w:pPr>
      <w:bookmarkStart w:id="106" w:name="_Toc6552"/>
      <w:bookmarkStart w:id="107" w:name="_Toc23535"/>
      <w:bookmarkStart w:id="108" w:name="_Toc19099"/>
      <w:r>
        <w:rPr>
          <w:rFonts w:hint="default" w:ascii="Times New Roman" w:hAnsi="Times New Roman" w:cs="Times New Roman"/>
          <w:sz w:val="26"/>
          <w:szCs w:val="26"/>
        </w:rPr>
        <w:t xml:space="preserve">2.1.10 PB10 - Quản </w:t>
      </w:r>
      <w:r>
        <w:rPr>
          <w:rFonts w:hint="default" w:ascii="Times New Roman" w:hAnsi="Times New Roman" w:cs="Times New Roman"/>
          <w:sz w:val="26"/>
          <w:szCs w:val="26"/>
          <w:lang w:val="en-US"/>
        </w:rPr>
        <w:t>l</w:t>
      </w:r>
      <w:r>
        <w:rPr>
          <w:rFonts w:hint="default" w:ascii="Times New Roman" w:hAnsi="Times New Roman" w:cs="Times New Roman"/>
          <w:sz w:val="26"/>
          <w:szCs w:val="26"/>
        </w:rPr>
        <w:t xml:space="preserve">ý </w:t>
      </w:r>
      <w:bookmarkEnd w:id="105"/>
      <w:r>
        <w:rPr>
          <w:rFonts w:hint="default" w:ascii="Times New Roman" w:hAnsi="Times New Roman" w:cs="Times New Roman"/>
          <w:sz w:val="26"/>
          <w:szCs w:val="26"/>
          <w:lang w:val="vi-VN"/>
        </w:rPr>
        <w:t>khách hàng</w:t>
      </w:r>
      <w:bookmarkEnd w:id="106"/>
      <w:bookmarkEnd w:id="107"/>
      <w:bookmarkEnd w:id="108"/>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4CE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2D0CFE5A">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668699FC">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PB10</w:t>
            </w:r>
          </w:p>
        </w:tc>
      </w:tr>
      <w:tr w14:paraId="4978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08F38929">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01E1AB63">
            <w:pPr>
              <w:pStyle w:val="86"/>
              <w:keepNext w:val="0"/>
              <w:keepLines w:val="0"/>
              <w:widowControl/>
              <w:suppressLineNumbers w:val="0"/>
              <w:jc w:val="both"/>
              <w:rPr>
                <w:rFonts w:hint="default" w:ascii="Times New Roman" w:hAnsi="Times New Roman" w:cs="Times New Roman"/>
                <w:bCs/>
                <w:spacing w:val="1"/>
                <w:sz w:val="26"/>
                <w:szCs w:val="26"/>
                <w:lang w:val="vi-VN"/>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0E26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33789905">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34933360">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eastAsia="SimSun" w:cs="Times New Roman"/>
                <w:sz w:val="26"/>
                <w:szCs w:val="26"/>
              </w:rPr>
              <w:t xml:space="preserve"> có thể xem thông tin khách hàng, tìm kiếm, phân loại và xem lịch sử đặt phòng của khách hàng.</w:t>
            </w:r>
          </w:p>
        </w:tc>
      </w:tr>
      <w:tr w14:paraId="4ED7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018245E5">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424C704D">
            <w:pPr>
              <w:widowControl w:val="0"/>
              <w:numPr>
                <w:ilvl w:val="0"/>
                <w:numId w:val="21"/>
              </w:numPr>
              <w:spacing w:after="0" w:line="360" w:lineRule="auto"/>
              <w:ind w:left="130" w:hanging="130" w:hangingChars="50"/>
              <w:jc w:val="left"/>
              <w:rPr>
                <w:rFonts w:hint="default" w:ascii="Times New Roman" w:hAnsi="Times New Roman" w:eastAsia="SimSun" w:cs="Times New Roman"/>
                <w:b w:val="0"/>
                <w:bCs w:val="0"/>
                <w:sz w:val="26"/>
                <w:szCs w:val="26"/>
              </w:rPr>
            </w:pPr>
            <w:r>
              <w:rPr>
                <w:rStyle w:val="93"/>
                <w:rFonts w:hint="default" w:ascii="Times New Roman" w:hAnsi="Times New Roman" w:eastAsia="SimSun" w:cs="Times New Roman"/>
                <w:b w:val="0"/>
                <w:bCs w:val="0"/>
                <w:sz w:val="26"/>
                <w:szCs w:val="26"/>
              </w:rPr>
              <w:t>Xem danh sách khách hàng</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1.1. </w:t>
            </w:r>
            <w:r>
              <w:rPr>
                <w:rFonts w:hint="default" w:ascii="Times New Roman" w:hAnsi="Times New Roman" w:eastAsia="SimSun" w:cs="Times New Roman"/>
                <w:b w:val="0"/>
                <w:bCs w:val="0"/>
                <w:sz w:val="26"/>
                <w:szCs w:val="26"/>
              </w:rPr>
              <w:t xml:space="preserve">Truy cập trang "Quản lý khách hàng".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1.2.</w:t>
            </w:r>
            <w:r>
              <w:rPr>
                <w:rFonts w:hint="default" w:ascii="Times New Roman" w:hAnsi="Times New Roman" w:eastAsia="SimSun" w:cs="Times New Roman"/>
                <w:b w:val="0"/>
                <w:bCs w:val="0"/>
                <w:sz w:val="26"/>
                <w:szCs w:val="26"/>
              </w:rPr>
              <w:t xml:space="preserve"> Hệ thống hiển thị danh sách khách hàng với các thông tin: họ tên, số điện thoại, email, số lần đặt phòng.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1.3. </w:t>
            </w:r>
            <w:r>
              <w:rPr>
                <w:rFonts w:hint="default" w:ascii="Times New Roman" w:hAnsi="Times New Roman" w:eastAsia="SimSun" w:cs="Times New Roman"/>
                <w:b w:val="0"/>
                <w:bCs w:val="0"/>
                <w:sz w:val="26"/>
                <w:szCs w:val="26"/>
              </w:rPr>
              <w:t xml:space="preserve">Cho phép tìm kiếm khách hàng theo tên, email hoặc số điện thoại. </w:t>
            </w:r>
          </w:p>
          <w:p w14:paraId="1C60D587">
            <w:pPr>
              <w:widowControl w:val="0"/>
              <w:numPr>
                <w:ilvl w:val="0"/>
                <w:numId w:val="21"/>
              </w:numPr>
              <w:spacing w:after="0" w:line="360" w:lineRule="auto"/>
              <w:ind w:left="130" w:leftChars="0" w:hanging="130" w:hangingChars="50"/>
              <w:jc w:val="left"/>
              <w:rPr>
                <w:rFonts w:hint="default" w:ascii="Times New Roman" w:hAnsi="Times New Roman" w:eastAsia="SimSun" w:cs="Times New Roman"/>
                <w:b w:val="0"/>
                <w:bCs w:val="0"/>
                <w:sz w:val="26"/>
                <w:szCs w:val="26"/>
              </w:rPr>
            </w:pPr>
            <w:r>
              <w:rPr>
                <w:rStyle w:val="93"/>
                <w:rFonts w:hint="default" w:ascii="Times New Roman" w:hAnsi="Times New Roman" w:eastAsia="SimSun" w:cs="Times New Roman"/>
                <w:b w:val="0"/>
                <w:bCs w:val="0"/>
                <w:sz w:val="26"/>
                <w:szCs w:val="26"/>
              </w:rPr>
              <w:t>Xem lịch sử đặt phòng của khách hàng</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      2.1.</w:t>
            </w:r>
            <w:r>
              <w:rPr>
                <w:rFonts w:hint="default" w:ascii="Times New Roman" w:hAnsi="Times New Roman" w:eastAsia="SimSun" w:cs="Times New Roman"/>
                <w:b w:val="0"/>
                <w:bCs w:val="0"/>
                <w:sz w:val="26"/>
                <w:szCs w:val="26"/>
              </w:rPr>
              <w:t xml:space="preserve">Chọn khách hàng trong danh sách.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      2.2.</w:t>
            </w:r>
            <w:r>
              <w:rPr>
                <w:rFonts w:hint="default" w:ascii="Times New Roman" w:hAnsi="Times New Roman" w:eastAsia="SimSun" w:cs="Times New Roman"/>
                <w:b w:val="0"/>
                <w:bCs w:val="0"/>
                <w:sz w:val="26"/>
                <w:szCs w:val="26"/>
              </w:rPr>
              <w:t xml:space="preserve">Hệ thống hiển thị lịch sử đặt phòng của khách hàng, bao gồm: mã đặt phòng, ngày đặt, trạng thái đặt, số tiền đã thanh toán. </w:t>
            </w:r>
          </w:p>
          <w:p w14:paraId="04BC56BB">
            <w:pPr>
              <w:widowControl w:val="0"/>
              <w:numPr>
                <w:ilvl w:val="0"/>
                <w:numId w:val="21"/>
              </w:numPr>
              <w:spacing w:after="0" w:line="360" w:lineRule="auto"/>
              <w:ind w:left="130" w:leftChars="0" w:hanging="130" w:hangingChars="50"/>
              <w:jc w:val="left"/>
              <w:rPr>
                <w:rFonts w:hint="default" w:ascii="Times New Roman" w:hAnsi="Times New Roman" w:eastAsia="SimSun" w:cs="Times New Roman"/>
                <w:b w:val="0"/>
                <w:bCs w:val="0"/>
                <w:sz w:val="26"/>
                <w:szCs w:val="26"/>
              </w:rPr>
            </w:pPr>
            <w:r>
              <w:rPr>
                <w:rStyle w:val="93"/>
                <w:rFonts w:hint="default" w:ascii="Times New Roman" w:hAnsi="Times New Roman" w:eastAsia="SimSun" w:cs="Times New Roman"/>
                <w:b w:val="0"/>
                <w:bCs w:val="0"/>
                <w:sz w:val="26"/>
                <w:szCs w:val="26"/>
              </w:rPr>
              <w:t>Sửa thông tin khách hàng</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vi-VN"/>
              </w:rPr>
              <w:t xml:space="preserve"> 3.1.</w:t>
            </w:r>
            <w:r>
              <w:rPr>
                <w:rFonts w:hint="default" w:ascii="Times New Roman" w:hAnsi="Times New Roman" w:eastAsia="SimSun" w:cs="Times New Roman"/>
                <w:b w:val="0"/>
                <w:bCs w:val="0"/>
                <w:sz w:val="26"/>
                <w:szCs w:val="26"/>
              </w:rPr>
              <w:t xml:space="preserve">Chọn khách hàng cần chỉnh sửa.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   3.2.</w:t>
            </w:r>
            <w:r>
              <w:rPr>
                <w:rFonts w:hint="default" w:ascii="Times New Roman" w:hAnsi="Times New Roman" w:eastAsia="SimSun" w:cs="Times New Roman"/>
                <w:b w:val="0"/>
                <w:bCs w:val="0"/>
                <w:sz w:val="26"/>
                <w:szCs w:val="26"/>
              </w:rPr>
              <w:t xml:space="preserve">Cập nhật các thông tin như họ tên, số điện thoại, email.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   3.3.</w:t>
            </w:r>
            <w:r>
              <w:rPr>
                <w:rFonts w:hint="default" w:ascii="Times New Roman" w:hAnsi="Times New Roman" w:eastAsia="SimSun" w:cs="Times New Roman"/>
                <w:b w:val="0"/>
                <w:bCs w:val="0"/>
                <w:sz w:val="26"/>
                <w:szCs w:val="26"/>
              </w:rPr>
              <w:t xml:space="preserve">Nhấn [Lưu] để cập nhật.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   3.4.</w:t>
            </w:r>
            <w:r>
              <w:rPr>
                <w:rStyle w:val="93"/>
                <w:rFonts w:hint="default" w:ascii="Times New Roman" w:hAnsi="Times New Roman" w:eastAsia="SimSun" w:cs="Times New Roman"/>
                <w:b w:val="0"/>
                <w:bCs w:val="0"/>
                <w:sz w:val="26"/>
                <w:szCs w:val="26"/>
              </w:rPr>
              <w:t>Kiểm tra:</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3.</w:t>
            </w:r>
            <w:r>
              <w:rPr>
                <w:rFonts w:hint="default" w:ascii="Times New Roman" w:hAnsi="Times New Roman" w:eastAsia="SimSun" w:cs="Times New Roman"/>
                <w:b w:val="0"/>
                <w:bCs w:val="0"/>
                <w:sz w:val="26"/>
                <w:szCs w:val="26"/>
                <w:lang w:val="vi-VN"/>
              </w:rPr>
              <w:t>4.1</w:t>
            </w:r>
            <w:r>
              <w:rPr>
                <w:rFonts w:hint="default" w:ascii="Times New Roman" w:hAnsi="Times New Roman" w:eastAsia="SimSun" w:cs="Times New Roman"/>
                <w:b w:val="0"/>
                <w:bCs w:val="0"/>
                <w:sz w:val="26"/>
                <w:szCs w:val="26"/>
              </w:rPr>
              <w:t xml:space="preserve">. Nếu thông tin hợp lệ, hiển thị </w:t>
            </w:r>
            <w:r>
              <w:rPr>
                <w:rStyle w:val="93"/>
                <w:rFonts w:hint="default" w:ascii="Times New Roman" w:hAnsi="Times New Roman" w:eastAsia="SimSun" w:cs="Times New Roman"/>
                <w:b w:val="0"/>
                <w:bCs w:val="0"/>
                <w:sz w:val="26"/>
                <w:szCs w:val="26"/>
              </w:rPr>
              <w:t>"Cập nhật thành công"</w:t>
            </w:r>
            <w:r>
              <w:rPr>
                <w:rFonts w:hint="default" w:ascii="Times New Roman" w:hAnsi="Times New Roman" w:eastAsia="SimSun" w:cs="Times New Roman"/>
                <w:b w:val="0"/>
                <w:bCs w:val="0"/>
                <w:sz w:val="26"/>
                <w:szCs w:val="26"/>
              </w:rPr>
              <w:t xml:space="preserve">. </w:t>
            </w:r>
          </w:p>
          <w:p w14:paraId="75C0FEEB">
            <w:pPr>
              <w:widowControl w:val="0"/>
              <w:numPr>
                <w:ilvl w:val="0"/>
                <w:numId w:val="0"/>
              </w:numPr>
              <w:spacing w:after="0" w:line="360" w:lineRule="auto"/>
              <w:ind w:leftChars="-50" w:firstLine="780" w:firstLineChars="300"/>
              <w:jc w:val="left"/>
              <w:rPr>
                <w:rFonts w:hint="default" w:ascii="Times New Roman" w:hAnsi="Times New Roman" w:eastAsia="SimSun" w:cs="Times New Roman"/>
                <w:sz w:val="26"/>
                <w:szCs w:val="26"/>
                <w:lang w:val="vi-VN"/>
              </w:rPr>
            </w:pPr>
            <w:r>
              <w:rPr>
                <w:rFonts w:hint="default" w:ascii="Times New Roman" w:hAnsi="Times New Roman" w:eastAsia="SimSun" w:cs="Times New Roman"/>
                <w:b w:val="0"/>
                <w:bCs w:val="0"/>
                <w:sz w:val="26"/>
                <w:szCs w:val="26"/>
                <w:lang w:val="vi-VN"/>
              </w:rPr>
              <w:t>3.4.2.</w:t>
            </w:r>
            <w:r>
              <w:rPr>
                <w:rFonts w:hint="default" w:ascii="Times New Roman" w:hAnsi="Times New Roman" w:eastAsia="SimSun" w:cs="Times New Roman"/>
                <w:b w:val="0"/>
                <w:bCs w:val="0"/>
                <w:sz w:val="26"/>
                <w:szCs w:val="26"/>
              </w:rPr>
              <w:t xml:space="preserve">Nếu không hợp lệ, hiển thị </w:t>
            </w:r>
            <w:r>
              <w:rPr>
                <w:rStyle w:val="93"/>
                <w:rFonts w:hint="default" w:ascii="Times New Roman" w:hAnsi="Times New Roman" w:eastAsia="SimSun" w:cs="Times New Roman"/>
                <w:b w:val="0"/>
                <w:bCs w:val="0"/>
                <w:sz w:val="26"/>
                <w:szCs w:val="26"/>
              </w:rPr>
              <w:t>"Thông tin không hợp lệ, vui lòng thử lại"</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  </w:t>
            </w:r>
            <w:r>
              <w:rPr>
                <w:rStyle w:val="93"/>
                <w:rFonts w:hint="default" w:ascii="Times New Roman" w:hAnsi="Times New Roman" w:eastAsia="SimSun" w:cs="Times New Roman"/>
                <w:b w:val="0"/>
                <w:bCs w:val="0"/>
                <w:sz w:val="26"/>
                <w:szCs w:val="26"/>
              </w:rPr>
              <w:t>4. Phân loại khách hàng</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lang w:val="vi-VN"/>
              </w:rPr>
              <w:t xml:space="preserve">       4.1</w:t>
            </w:r>
            <w:r>
              <w:rPr>
                <w:rFonts w:hint="default" w:ascii="Times New Roman" w:hAnsi="Times New Roman" w:eastAsia="SimSun" w:cs="Times New Roman"/>
                <w:b w:val="0"/>
                <w:bCs w:val="0"/>
                <w:sz w:val="26"/>
                <w:szCs w:val="26"/>
              </w:rPr>
              <w:t xml:space="preserve"> Hệ thống tự động phân loại khách hàng dựa trên số lượng đặt phòng (VIP, Thường, Mới).</w:t>
            </w:r>
          </w:p>
        </w:tc>
      </w:tr>
      <w:tr w14:paraId="20A0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4F3C092E">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4D390C77">
            <w:pPr>
              <w:pStyle w:val="86"/>
              <w:keepNext w:val="0"/>
              <w:keepLines w:val="0"/>
              <w:widowControl/>
              <w:suppressLineNumbers w:val="0"/>
              <w:jc w:val="both"/>
              <w:rPr>
                <w:rFonts w:hint="default" w:ascii="Times New Roman" w:hAnsi="Times New Roman" w:cs="Times New Roman"/>
                <w:b w:val="0"/>
                <w:i/>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eastAsia="SimSun" w:cs="Times New Roman"/>
                <w:sz w:val="26"/>
                <w:szCs w:val="26"/>
              </w:rPr>
              <w:t xml:space="preserve"> đã đăng nhập vào hệ thống.</w:t>
            </w:r>
          </w:p>
        </w:tc>
      </w:tr>
      <w:tr w14:paraId="5B1E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301DAC5A">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7D69B3A9">
            <w:pPr>
              <w:pStyle w:val="86"/>
              <w:keepNext w:val="0"/>
              <w:keepLines w:val="0"/>
              <w:widowControl/>
              <w:suppressLineNumbers w:val="0"/>
              <w:jc w:val="both"/>
              <w:rPr>
                <w:rFonts w:hint="default" w:ascii="Times New Roman" w:hAnsi="Times New Roman" w:cs="Times New Roman"/>
                <w:b w:val="0"/>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eastAsia="SimSun" w:cs="Times New Roman"/>
                <w:sz w:val="26"/>
                <w:szCs w:val="26"/>
              </w:rPr>
              <w:t xml:space="preserve"> chỉ có quyền xem và phân loại, không thể chỉnh sửa thông tin cá nhân của khách hàng.</w:t>
            </w:r>
          </w:p>
        </w:tc>
      </w:tr>
    </w:tbl>
    <w:p w14:paraId="2DBA5669">
      <w:pPr>
        <w:spacing w:line="360" w:lineRule="auto"/>
        <w:jc w:val="both"/>
        <w:rPr>
          <w:rFonts w:hint="default" w:ascii="Times New Roman" w:hAnsi="Times New Roman" w:cs="Times New Roman" w:eastAsiaTheme="majorEastAsia"/>
          <w:b/>
          <w:sz w:val="26"/>
          <w:szCs w:val="26"/>
        </w:rPr>
      </w:pPr>
    </w:p>
    <w:p w14:paraId="498D5748">
      <w:pPr>
        <w:pStyle w:val="4"/>
        <w:bidi w:val="0"/>
        <w:rPr>
          <w:rFonts w:hint="default" w:ascii="Times New Roman" w:hAnsi="Times New Roman" w:cs="Times New Roman"/>
          <w:sz w:val="26"/>
          <w:szCs w:val="26"/>
          <w:lang w:val="vi-VN"/>
        </w:rPr>
      </w:pPr>
      <w:bookmarkStart w:id="109" w:name="_Toc3813"/>
      <w:bookmarkStart w:id="110" w:name="_Toc23659"/>
      <w:bookmarkStart w:id="111" w:name="_Toc26210"/>
      <w:r>
        <w:rPr>
          <w:rFonts w:hint="default" w:ascii="Times New Roman" w:hAnsi="Times New Roman" w:cs="Times New Roman"/>
          <w:sz w:val="26"/>
          <w:szCs w:val="26"/>
        </w:rPr>
        <w:t>2.1.1</w:t>
      </w:r>
      <w:r>
        <w:rPr>
          <w:rFonts w:hint="default" w:ascii="Times New Roman" w:hAnsi="Times New Roman" w:cs="Times New Roman"/>
          <w:sz w:val="26"/>
          <w:szCs w:val="26"/>
          <w:lang w:val="vi-VN"/>
        </w:rPr>
        <w:t>1</w:t>
      </w:r>
      <w:r>
        <w:rPr>
          <w:rFonts w:hint="default" w:ascii="Times New Roman" w:hAnsi="Times New Roman" w:cs="Times New Roman"/>
          <w:sz w:val="26"/>
          <w:szCs w:val="26"/>
        </w:rPr>
        <w:t xml:space="preserve"> PB1</w:t>
      </w:r>
      <w:r>
        <w:rPr>
          <w:rFonts w:hint="default" w:ascii="Times New Roman" w:hAnsi="Times New Roman" w:cs="Times New Roman"/>
          <w:sz w:val="26"/>
          <w:szCs w:val="26"/>
          <w:lang w:val="vi-VN"/>
        </w:rPr>
        <w:t>1</w:t>
      </w:r>
      <w:r>
        <w:rPr>
          <w:rFonts w:hint="default" w:ascii="Times New Roman" w:hAnsi="Times New Roman" w:cs="Times New Roman"/>
          <w:sz w:val="26"/>
          <w:szCs w:val="26"/>
        </w:rPr>
        <w:t xml:space="preserve"> - Quản </w:t>
      </w:r>
      <w:r>
        <w:rPr>
          <w:rFonts w:hint="default" w:ascii="Times New Roman" w:hAnsi="Times New Roman" w:cs="Times New Roman"/>
          <w:sz w:val="26"/>
          <w:szCs w:val="26"/>
          <w:lang w:val="en-US"/>
        </w:rPr>
        <w:t>l</w:t>
      </w:r>
      <w:r>
        <w:rPr>
          <w:rFonts w:hint="default" w:ascii="Times New Roman" w:hAnsi="Times New Roman" w:cs="Times New Roman"/>
          <w:sz w:val="26"/>
          <w:szCs w:val="26"/>
        </w:rPr>
        <w:t xml:space="preserve">ý </w:t>
      </w:r>
      <w:r>
        <w:rPr>
          <w:rFonts w:hint="default" w:ascii="Times New Roman" w:hAnsi="Times New Roman" w:cs="Times New Roman"/>
          <w:sz w:val="26"/>
          <w:szCs w:val="26"/>
          <w:lang w:val="vi-VN"/>
        </w:rPr>
        <w:t>tài khoản</w:t>
      </w:r>
      <w:bookmarkEnd w:id="109"/>
      <w:bookmarkEnd w:id="110"/>
      <w:bookmarkEnd w:id="111"/>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488E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128C1C2E">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24678001">
            <w:pPr>
              <w:widowControl w:val="0"/>
              <w:spacing w:after="0" w:line="360" w:lineRule="auto"/>
              <w:jc w:val="both"/>
              <w:rPr>
                <w:rFonts w:hint="default" w:ascii="Times New Roman" w:hAnsi="Times New Roman" w:cs="Times New Roman"/>
                <w:spacing w:val="1"/>
                <w:sz w:val="26"/>
                <w:szCs w:val="26"/>
                <w:lang w:val="vi-VN"/>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PB1</w:t>
            </w:r>
            <w:r>
              <w:rPr>
                <w:rFonts w:hint="default" w:ascii="Times New Roman" w:hAnsi="Times New Roman" w:cs="Times New Roman"/>
                <w:sz w:val="26"/>
                <w:szCs w:val="26"/>
                <w:lang w:val="vi-VN"/>
              </w:rPr>
              <w:t>1</w:t>
            </w:r>
          </w:p>
        </w:tc>
      </w:tr>
      <w:tr w14:paraId="1D72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1EE90A5B">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57C06E25">
            <w:pPr>
              <w:pStyle w:val="86"/>
              <w:keepNext w:val="0"/>
              <w:keepLines w:val="0"/>
              <w:widowControl/>
              <w:suppressLineNumbers w:val="0"/>
              <w:jc w:val="both"/>
              <w:rPr>
                <w:rFonts w:hint="default" w:ascii="Times New Roman" w:hAnsi="Times New Roman" w:cs="Times New Roman"/>
                <w:bCs/>
                <w:spacing w:val="1"/>
                <w:sz w:val="26"/>
                <w:szCs w:val="26"/>
                <w:lang w:val="vi-VN"/>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6F8C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5BACE59E">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59F70AE9">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cs="Times New Roman"/>
                <w:sz w:val="26"/>
                <w:szCs w:val="26"/>
                <w:lang w:val="vi-VN"/>
              </w:rPr>
              <w:t xml:space="preserve"> </w:t>
            </w:r>
            <w:r>
              <w:rPr>
                <w:rFonts w:hint="default" w:ascii="Times New Roman" w:hAnsi="Times New Roman" w:eastAsia="SimSun" w:cs="Times New Roman"/>
                <w:sz w:val="26"/>
                <w:szCs w:val="26"/>
              </w:rPr>
              <w:t>có quyền hỗ trợ khách hàng đặt lại mật khẩu và chỉnh sửa thông tin khách hàng nếu cần.</w:t>
            </w:r>
          </w:p>
        </w:tc>
      </w:tr>
      <w:tr w14:paraId="3AC5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5D725F2F">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076432D5">
            <w:pPr>
              <w:widowControl w:val="0"/>
              <w:numPr>
                <w:ilvl w:val="0"/>
                <w:numId w:val="22"/>
              </w:num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Truy cập trang quản lý tài khoản khách hàng</w:t>
            </w:r>
            <w:r>
              <w:rPr>
                <w:rFonts w:hint="default" w:ascii="Times New Roman" w:hAnsi="Times New Roman" w:eastAsia="SimSun" w:cs="Times New Roman"/>
                <w:sz w:val="26"/>
                <w:szCs w:val="26"/>
                <w:lang w:val="vi-VN"/>
              </w:rPr>
              <w:t>.</w:t>
            </w:r>
          </w:p>
          <w:p w14:paraId="0F4F9DC5">
            <w:pPr>
              <w:widowControl w:val="0"/>
              <w:numPr>
                <w:ilvl w:val="0"/>
                <w:numId w:val="22"/>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Xem danh sách khách hàng và thông tin cơ bản (tên, email, số điện thoại, lịch sử đặt phòng).</w:t>
            </w:r>
          </w:p>
          <w:p w14:paraId="3B83D11E">
            <w:pPr>
              <w:widowControl w:val="0"/>
              <w:numPr>
                <w:ilvl w:val="0"/>
                <w:numId w:val="22"/>
              </w:num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Chỉnh sửa thông tin của khách hàng khi cần.</w:t>
            </w:r>
          </w:p>
          <w:p w14:paraId="1919008B">
            <w:pPr>
              <w:widowControl w:val="0"/>
              <w:numPr>
                <w:ilvl w:val="0"/>
                <w:numId w:val="22"/>
              </w:num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Nếu chỉnh sửa thành công, hệ thống hiển thị thông báo "Cập nhật thông tin khách hàng thành công".</w:t>
            </w:r>
          </w:p>
          <w:p w14:paraId="3ACC4FFA">
            <w:pPr>
              <w:widowControl w:val="0"/>
              <w:numPr>
                <w:ilvl w:val="0"/>
                <w:numId w:val="22"/>
              </w:num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Nếu có lỗi trong quá trình chỉnh sửa, hệ thống hiển thị thông báo lỗi phù hợp.</w:t>
            </w:r>
          </w:p>
          <w:p w14:paraId="311B3459">
            <w:pPr>
              <w:widowControl w:val="0"/>
              <w:numPr>
                <w:ilvl w:val="0"/>
                <w:numId w:val="22"/>
              </w:num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Đặt lại mật khẩu cho khách hàng khi họ quên mật khẩu. Hệ thống gửi email chứa mật khẩu tạm thời.</w:t>
            </w:r>
          </w:p>
          <w:p w14:paraId="0E1E8653">
            <w:pPr>
              <w:widowControl w:val="0"/>
              <w:numPr>
                <w:ilvl w:val="0"/>
                <w:numId w:val="22"/>
              </w:numPr>
              <w:spacing w:after="0" w:line="360" w:lineRule="auto"/>
              <w:jc w:val="both"/>
              <w:rPr>
                <w:rFonts w:hint="default" w:ascii="Times New Roman" w:hAnsi="Times New Roman" w:eastAsia="SimSun" w:cs="Times New Roman"/>
                <w:sz w:val="26"/>
                <w:szCs w:val="26"/>
                <w:lang w:val="vi-VN"/>
              </w:rPr>
            </w:pPr>
            <w:r>
              <w:rPr>
                <w:rFonts w:hint="default" w:ascii="Times New Roman" w:hAnsi="Times New Roman" w:cs="Times New Roman"/>
                <w:sz w:val="26"/>
                <w:szCs w:val="26"/>
              </w:rPr>
              <w:t>Xem lịch sử đặt phòng của từng khách hàng để hỗ trợ tra cứu.</w:t>
            </w:r>
          </w:p>
        </w:tc>
      </w:tr>
      <w:tr w14:paraId="1FF5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3A964165">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1CF1DA92">
            <w:pPr>
              <w:pStyle w:val="86"/>
              <w:keepNext w:val="0"/>
              <w:keepLines w:val="0"/>
              <w:widowControl/>
              <w:suppressLineNumbers w:val="0"/>
              <w:spacing w:before="0" w:beforeAutospacing="1" w:after="0" w:afterAutospacing="1"/>
              <w:ind w:right="0"/>
              <w:jc w:val="both"/>
              <w:rPr>
                <w:rFonts w:hint="default" w:ascii="Times New Roman" w:hAnsi="Times New Roman" w:cs="Times New Roman"/>
                <w:b w:val="0"/>
                <w:i/>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cs="Times New Roman"/>
                <w:sz w:val="26"/>
                <w:szCs w:val="26"/>
              </w:rPr>
              <w:t xml:space="preserve"> đã đăng nhập.</w:t>
            </w:r>
          </w:p>
        </w:tc>
      </w:tr>
      <w:tr w14:paraId="41CCE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60B034F8">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4ABEA1C9">
            <w:pPr>
              <w:pStyle w:val="86"/>
              <w:keepNext w:val="0"/>
              <w:keepLines w:val="0"/>
              <w:widowControl/>
              <w:numPr>
                <w:ilvl w:val="0"/>
                <w:numId w:val="0"/>
              </w:numPr>
              <w:suppressLineNumbers w:val="0"/>
              <w:ind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ghi lại lịch sử chỉnh sửa tài khoản.</w:t>
            </w:r>
          </w:p>
        </w:tc>
      </w:tr>
    </w:tbl>
    <w:p w14:paraId="74C0BD7B">
      <w:pPr>
        <w:pStyle w:val="4"/>
        <w:bidi w:val="0"/>
        <w:rPr>
          <w:rFonts w:hint="default" w:ascii="Times New Roman" w:hAnsi="Times New Roman" w:cs="Times New Roman"/>
          <w:sz w:val="26"/>
          <w:szCs w:val="26"/>
          <w:lang w:val="vi-VN"/>
        </w:rPr>
      </w:pPr>
      <w:bookmarkStart w:id="112" w:name="_Toc184079284"/>
      <w:bookmarkStart w:id="113" w:name="_Toc16529"/>
      <w:bookmarkStart w:id="114" w:name="_Toc22409"/>
      <w:bookmarkStart w:id="115" w:name="_Toc91"/>
      <w:r>
        <w:rPr>
          <w:rFonts w:hint="default" w:ascii="Times New Roman" w:hAnsi="Times New Roman" w:cs="Times New Roman"/>
          <w:sz w:val="26"/>
          <w:szCs w:val="26"/>
        </w:rPr>
        <w:t>2.1.1</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 PB1</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 - </w:t>
      </w:r>
      <w:bookmarkEnd w:id="112"/>
      <w:r>
        <w:rPr>
          <w:rFonts w:hint="default" w:ascii="Times New Roman" w:hAnsi="Times New Roman" w:cs="Times New Roman"/>
          <w:sz w:val="26"/>
          <w:szCs w:val="26"/>
          <w:lang w:val="vi-VN"/>
        </w:rPr>
        <w:t>Báo cáo thống kê</w:t>
      </w:r>
      <w:bookmarkEnd w:id="113"/>
      <w:bookmarkEnd w:id="114"/>
      <w:bookmarkEnd w:id="115"/>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7433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21320CB9">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181EE48F">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PB11</w:t>
            </w:r>
          </w:p>
        </w:tc>
      </w:tr>
      <w:tr w14:paraId="2B50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640C309A">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42B16A86">
            <w:pPr>
              <w:pStyle w:val="86"/>
              <w:keepNext w:val="0"/>
              <w:keepLines w:val="0"/>
              <w:widowControl/>
              <w:suppressLineNumbers w:val="0"/>
              <w:jc w:val="both"/>
              <w:rPr>
                <w:rFonts w:hint="default" w:ascii="Times New Roman" w:hAnsi="Times New Roman" w:cs="Times New Roman"/>
                <w:bCs/>
                <w:spacing w:val="1"/>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4C4C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460DE61A">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1E415B00">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cs="Times New Roman"/>
                <w:sz w:val="26"/>
                <w:szCs w:val="26"/>
              </w:rPr>
              <w:t>Tổng hợp báo cáo về hoạt động khách sạn</w:t>
            </w:r>
          </w:p>
        </w:tc>
      </w:tr>
      <w:tr w14:paraId="7C56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37F5D22F">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6C8D1B21">
            <w:pPr>
              <w:pStyle w:val="86"/>
              <w:keepNext w:val="0"/>
              <w:keepLines w:val="0"/>
              <w:widowControl/>
              <w:numPr>
                <w:ilvl w:val="0"/>
                <w:numId w:val="23"/>
              </w:numPr>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eastAsia="SimSun" w:cs="Times New Roman"/>
                <w:sz w:val="26"/>
                <w:szCs w:val="26"/>
              </w:rPr>
              <w:t xml:space="preserve"> truy cập trang báo cáo.</w:t>
            </w:r>
          </w:p>
          <w:p w14:paraId="5B913FEA">
            <w:pPr>
              <w:pStyle w:val="86"/>
              <w:keepNext w:val="0"/>
              <w:keepLines w:val="0"/>
              <w:widowControl/>
              <w:numPr>
                <w:ilvl w:val="0"/>
                <w:numId w:val="23"/>
              </w:numPr>
              <w:suppressLineNumbers w:val="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Xem thống kê số lượng đặt phòng the</w:t>
            </w:r>
            <w:bookmarkStart w:id="131" w:name="_GoBack"/>
            <w:bookmarkEnd w:id="131"/>
            <w:r>
              <w:rPr>
                <w:rFonts w:hint="default" w:ascii="Times New Roman" w:hAnsi="Times New Roman" w:eastAsia="SimSun" w:cs="Times New Roman"/>
                <w:sz w:val="26"/>
                <w:szCs w:val="26"/>
              </w:rPr>
              <w:t>o ngày, tuần, tháng.</w:t>
            </w:r>
          </w:p>
          <w:p w14:paraId="3AFCB313">
            <w:pPr>
              <w:pStyle w:val="86"/>
              <w:keepNext w:val="0"/>
              <w:keepLines w:val="0"/>
              <w:widowControl/>
              <w:numPr>
                <w:ilvl w:val="0"/>
                <w:numId w:val="23"/>
              </w:numPr>
              <w:suppressLineNumbers w:val="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Xem báo cáo doanh thu từ dịch vụ và đặt phòng.</w:t>
            </w:r>
          </w:p>
          <w:p w14:paraId="22E43B76">
            <w:pPr>
              <w:pStyle w:val="86"/>
              <w:keepNext w:val="0"/>
              <w:keepLines w:val="0"/>
              <w:widowControl/>
              <w:numPr>
                <w:ilvl w:val="0"/>
                <w:numId w:val="23"/>
              </w:numPr>
              <w:suppressLineNumbers w:val="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Xuất báo cáo ra file Excel/PDF.</w:t>
            </w:r>
          </w:p>
          <w:p w14:paraId="15C5A8E3">
            <w:pPr>
              <w:pStyle w:val="86"/>
              <w:keepNext w:val="0"/>
              <w:keepLines w:val="0"/>
              <w:widowControl/>
              <w:numPr>
                <w:ilvl w:val="0"/>
                <w:numId w:val="23"/>
              </w:numPr>
              <w:suppressLineNumbers w:val="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Nếu có lỗi, hệ thống hiển thị thông báo.</w:t>
            </w:r>
          </w:p>
        </w:tc>
      </w:tr>
      <w:tr w14:paraId="5669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2649F19E">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7DC70074">
            <w:pPr>
              <w:pStyle w:val="3"/>
              <w:widowControl w:val="0"/>
              <w:spacing w:before="0" w:after="0" w:line="360" w:lineRule="auto"/>
              <w:jc w:val="both"/>
              <w:outlineLvl w:val="1"/>
              <w:rPr>
                <w:rFonts w:hint="default" w:ascii="Times New Roman" w:hAnsi="Times New Roman" w:cs="Times New Roman"/>
                <w:b w:val="0"/>
                <w:i/>
                <w:sz w:val="26"/>
                <w:szCs w:val="26"/>
              </w:rPr>
            </w:pPr>
            <w:bookmarkStart w:id="116" w:name="_Toc8428"/>
            <w:bookmarkStart w:id="117" w:name="_Toc29356"/>
            <w:bookmarkStart w:id="118" w:name="_Toc25035"/>
            <w:r>
              <w:rPr>
                <w:rFonts w:hint="default" w:ascii="Times New Roman" w:hAnsi="Times New Roman" w:eastAsia="SimSun" w:cs="Times New Roman"/>
                <w:b w:val="0"/>
                <w:bCs w:val="0"/>
                <w:sz w:val="26"/>
                <w:szCs w:val="26"/>
              </w:rPr>
              <w:t>Quản</w:t>
            </w:r>
            <w:r>
              <w:rPr>
                <w:rFonts w:hint="default" w:eastAsia="SimSun" w:cs="Times New Roman"/>
                <w:b w:val="0"/>
                <w:bCs w:val="0"/>
                <w:sz w:val="26"/>
                <w:szCs w:val="26"/>
                <w:lang w:val="vi-VN"/>
              </w:rPr>
              <w:t xml:space="preserve"> lý</w:t>
            </w:r>
            <w:r>
              <w:rPr>
                <w:rFonts w:hint="default" w:ascii="Times New Roman" w:hAnsi="Times New Roman" w:cs="Times New Roman"/>
                <w:b w:val="0"/>
                <w:bCs w:val="0"/>
                <w:sz w:val="26"/>
                <w:szCs w:val="26"/>
              </w:rPr>
              <w:t xml:space="preserve"> đã đăng nhập.</w:t>
            </w:r>
            <w:bookmarkEnd w:id="116"/>
            <w:bookmarkEnd w:id="117"/>
            <w:bookmarkEnd w:id="118"/>
          </w:p>
        </w:tc>
      </w:tr>
      <w:tr w14:paraId="728DE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117BEC3B">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5A2257C4">
            <w:pPr>
              <w:pStyle w:val="86"/>
              <w:keepNext w:val="0"/>
              <w:keepLines w:val="0"/>
              <w:widowControl/>
              <w:suppressLineNumbers w:val="0"/>
              <w:jc w:val="both"/>
              <w:rPr>
                <w:rFonts w:hint="default" w:ascii="Times New Roman" w:hAnsi="Times New Roman" w:cs="Times New Roman"/>
                <w:b w:val="0"/>
                <w:sz w:val="26"/>
                <w:szCs w:val="26"/>
              </w:rPr>
            </w:pPr>
            <w:r>
              <w:rPr>
                <w:rFonts w:hint="default" w:ascii="Times New Roman" w:hAnsi="Times New Roman" w:cs="Times New Roman"/>
                <w:sz w:val="26"/>
                <w:szCs w:val="26"/>
              </w:rPr>
              <w:t>Dữ liệu báo cáo phải chính xác và cập nhật liên tục.</w:t>
            </w:r>
          </w:p>
        </w:tc>
      </w:tr>
    </w:tbl>
    <w:p w14:paraId="1D201EA9">
      <w:pPr>
        <w:pStyle w:val="4"/>
        <w:bidi w:val="0"/>
        <w:rPr>
          <w:rFonts w:hint="default" w:ascii="Times New Roman" w:hAnsi="Times New Roman" w:cs="Times New Roman"/>
          <w:sz w:val="26"/>
          <w:szCs w:val="26"/>
          <w:lang w:val="vi-VN"/>
        </w:rPr>
      </w:pPr>
      <w:bookmarkStart w:id="119" w:name="_Toc184079287"/>
      <w:bookmarkStart w:id="120" w:name="_Toc17216"/>
      <w:bookmarkStart w:id="121" w:name="_Toc23160"/>
      <w:bookmarkStart w:id="122" w:name="_Toc659"/>
      <w:r>
        <w:rPr>
          <w:rFonts w:hint="default" w:ascii="Times New Roman" w:hAnsi="Times New Roman" w:cs="Times New Roman"/>
          <w:sz w:val="26"/>
          <w:szCs w:val="26"/>
        </w:rPr>
        <w:t>2.1.1</w:t>
      </w:r>
      <w:r>
        <w:rPr>
          <w:rFonts w:hint="default" w:ascii="Times New Roman" w:hAnsi="Times New Roman" w:cs="Times New Roman"/>
          <w:sz w:val="26"/>
          <w:szCs w:val="26"/>
          <w:lang w:val="vi-VN"/>
        </w:rPr>
        <w:t>3</w:t>
      </w:r>
      <w:r>
        <w:rPr>
          <w:rFonts w:hint="default" w:ascii="Times New Roman" w:hAnsi="Times New Roman" w:cs="Times New Roman"/>
          <w:sz w:val="26"/>
          <w:szCs w:val="26"/>
        </w:rPr>
        <w:t xml:space="preserve"> PB1</w:t>
      </w:r>
      <w:r>
        <w:rPr>
          <w:rFonts w:hint="default" w:ascii="Times New Roman" w:hAnsi="Times New Roman" w:cs="Times New Roman"/>
          <w:sz w:val="26"/>
          <w:szCs w:val="26"/>
          <w:lang w:val="vi-VN"/>
        </w:rPr>
        <w:t>3</w:t>
      </w:r>
      <w:r>
        <w:rPr>
          <w:rFonts w:hint="default" w:ascii="Times New Roman" w:hAnsi="Times New Roman" w:cs="Times New Roman"/>
          <w:sz w:val="26"/>
          <w:szCs w:val="26"/>
        </w:rPr>
        <w:t xml:space="preserve"> - Quản lý </w:t>
      </w:r>
      <w:bookmarkEnd w:id="119"/>
      <w:r>
        <w:rPr>
          <w:rFonts w:hint="default" w:ascii="Times New Roman" w:hAnsi="Times New Roman" w:cs="Times New Roman"/>
          <w:sz w:val="26"/>
          <w:szCs w:val="26"/>
          <w:lang w:val="vi-VN"/>
        </w:rPr>
        <w:t>tiện ích</w:t>
      </w:r>
      <w:bookmarkEnd w:id="120"/>
      <w:bookmarkEnd w:id="121"/>
      <w:bookmarkEnd w:id="122"/>
    </w:p>
    <w:tbl>
      <w:tblPr>
        <w:tblStyle w:val="112"/>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472F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7444F808">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1"/>
                <w:sz w:val="26"/>
                <w:szCs w:val="26"/>
              </w:rPr>
              <w:t>ID</w:t>
            </w:r>
          </w:p>
        </w:tc>
        <w:tc>
          <w:tcPr>
            <w:tcW w:w="6601" w:type="dxa"/>
            <w:shd w:val="clear" w:color="auto" w:fill="DEEAF6" w:themeFill="accent1" w:themeFillTint="33"/>
          </w:tcPr>
          <w:p w14:paraId="14EC456B">
            <w:pPr>
              <w:widowControl w:val="0"/>
              <w:spacing w:after="0" w:line="360" w:lineRule="auto"/>
              <w:jc w:val="both"/>
              <w:rPr>
                <w:rFonts w:hint="default" w:ascii="Times New Roman" w:hAnsi="Times New Roman" w:cs="Times New Roman"/>
                <w:spacing w:val="1"/>
                <w:sz w:val="26"/>
                <w:szCs w:val="26"/>
              </w:rPr>
            </w:pPr>
            <w:r>
              <w:rPr>
                <w:rFonts w:hint="default" w:ascii="Times New Roman" w:hAnsi="Times New Roman" w:cs="Times New Roman"/>
                <w:b/>
                <w:spacing w:val="33"/>
                <w:sz w:val="26"/>
                <w:szCs w:val="26"/>
              </w:rPr>
              <w:t xml:space="preserve"> </w:t>
            </w:r>
            <w:r>
              <w:rPr>
                <w:rFonts w:hint="default" w:ascii="Times New Roman" w:hAnsi="Times New Roman" w:cs="Times New Roman"/>
                <w:sz w:val="26"/>
                <w:szCs w:val="26"/>
              </w:rPr>
              <w:t>PB12</w:t>
            </w:r>
          </w:p>
        </w:tc>
      </w:tr>
      <w:tr w14:paraId="6482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0FCEA20B">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pacing w:val="-4"/>
                <w:sz w:val="26"/>
                <w:szCs w:val="26"/>
              </w:rPr>
              <w:t>Tác nhân</w:t>
            </w:r>
          </w:p>
        </w:tc>
        <w:tc>
          <w:tcPr>
            <w:tcW w:w="6601" w:type="dxa"/>
            <w:shd w:val="clear" w:color="auto" w:fill="DEEAF6" w:themeFill="accent1" w:themeFillTint="33"/>
          </w:tcPr>
          <w:p w14:paraId="052B2DA2">
            <w:pPr>
              <w:pStyle w:val="86"/>
              <w:keepNext w:val="0"/>
              <w:keepLines w:val="0"/>
              <w:widowControl/>
              <w:suppressLineNumbers w:val="0"/>
              <w:jc w:val="both"/>
              <w:rPr>
                <w:rFonts w:hint="default" w:ascii="Times New Roman" w:hAnsi="Times New Roman" w:cs="Times New Roman"/>
                <w:bCs/>
                <w:spacing w:val="1"/>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p>
        </w:tc>
      </w:tr>
      <w:tr w14:paraId="38ED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tcPr>
          <w:p w14:paraId="74930867">
            <w:pPr>
              <w:widowControl w:val="0"/>
              <w:spacing w:after="0" w:line="360" w:lineRule="auto"/>
              <w:jc w:val="both"/>
              <w:rPr>
                <w:rFonts w:hint="default" w:ascii="Times New Roman" w:hAnsi="Times New Roman" w:cs="Times New Roman"/>
                <w:b/>
                <w:spacing w:val="1"/>
                <w:sz w:val="26"/>
                <w:szCs w:val="26"/>
              </w:rPr>
            </w:pPr>
            <w:r>
              <w:rPr>
                <w:rFonts w:hint="default" w:ascii="Times New Roman" w:hAnsi="Times New Roman" w:cs="Times New Roman"/>
                <w:b/>
                <w:sz w:val="26"/>
                <w:szCs w:val="26"/>
              </w:rPr>
              <w:t>Mô tả</w:t>
            </w:r>
          </w:p>
        </w:tc>
        <w:tc>
          <w:tcPr>
            <w:tcW w:w="6601" w:type="dxa"/>
            <w:shd w:val="clear" w:color="auto" w:fill="DEEAF6" w:themeFill="accent1" w:themeFillTint="33"/>
          </w:tcPr>
          <w:p w14:paraId="47B65526">
            <w:pPr>
              <w:pStyle w:val="86"/>
              <w:keepNext w:val="0"/>
              <w:keepLines w:val="0"/>
              <w:widowControl/>
              <w:suppressLineNumbers w:val="0"/>
              <w:jc w:val="both"/>
              <w:rPr>
                <w:rFonts w:hint="default" w:ascii="Times New Roman" w:hAnsi="Times New Roman" w:cs="Times New Roman"/>
                <w:spacing w:val="-13"/>
                <w:sz w:val="26"/>
                <w:szCs w:val="26"/>
                <w:lang w:val="vi-VN"/>
              </w:rPr>
            </w:pPr>
            <w:r>
              <w:rPr>
                <w:rFonts w:hint="default" w:ascii="Times New Roman" w:hAnsi="Times New Roman" w:cs="Times New Roman"/>
                <w:sz w:val="26"/>
                <w:szCs w:val="26"/>
              </w:rPr>
              <w:t>Quản lý tiện ích trong khách sạn</w:t>
            </w:r>
          </w:p>
        </w:tc>
      </w:tr>
      <w:tr w14:paraId="60AF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0642D511">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chí chấp nhận</w:t>
            </w:r>
          </w:p>
        </w:tc>
        <w:tc>
          <w:tcPr>
            <w:tcW w:w="6601" w:type="dxa"/>
          </w:tcPr>
          <w:p w14:paraId="4CF4A6CC">
            <w:pPr>
              <w:widowControl w:val="0"/>
              <w:numPr>
                <w:ilvl w:val="0"/>
                <w:numId w:val="24"/>
              </w:numPr>
              <w:spacing w:after="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Truy cập trang quản lý tiện ích.</w:t>
            </w:r>
          </w:p>
          <w:p w14:paraId="33D1F3F5">
            <w:pPr>
              <w:widowControl w:val="0"/>
              <w:numPr>
                <w:ilvl w:val="0"/>
                <w:numId w:val="24"/>
              </w:numPr>
              <w:spacing w:after="0" w:line="360" w:lineRule="auto"/>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Thêm một tiện ích mới bằng cách nhập thông tin và nhấn [Lưu].</w:t>
            </w:r>
          </w:p>
          <w:p w14:paraId="0DF3AAA0">
            <w:pPr>
              <w:widowControl w:val="0"/>
              <w:numPr>
                <w:ilvl w:val="0"/>
                <w:numId w:val="24"/>
              </w:numPr>
              <w:spacing w:after="0" w:line="360" w:lineRule="auto"/>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Xem danh sách tiện ích hiện có.</w:t>
            </w:r>
          </w:p>
          <w:p w14:paraId="0288B662">
            <w:pPr>
              <w:widowControl w:val="0"/>
              <w:numPr>
                <w:ilvl w:val="0"/>
                <w:numId w:val="24"/>
              </w:numPr>
              <w:spacing w:after="0" w:line="360" w:lineRule="auto"/>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Cập nhật thông tin tiện ích và lưu thay đổi.</w:t>
            </w:r>
          </w:p>
          <w:p w14:paraId="3E4FD7A8">
            <w:pPr>
              <w:widowControl w:val="0"/>
              <w:numPr>
                <w:ilvl w:val="0"/>
                <w:numId w:val="24"/>
              </w:numPr>
              <w:spacing w:after="0" w:line="360" w:lineRule="auto"/>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Xóa tiện ích nếu không còn sử dụng.</w:t>
            </w:r>
          </w:p>
        </w:tc>
      </w:tr>
      <w:tr w14:paraId="1093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4EA8E607">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trước</w:t>
            </w:r>
          </w:p>
        </w:tc>
        <w:tc>
          <w:tcPr>
            <w:tcW w:w="6601" w:type="dxa"/>
          </w:tcPr>
          <w:p w14:paraId="408D877D">
            <w:pPr>
              <w:pStyle w:val="86"/>
              <w:keepNext w:val="0"/>
              <w:keepLines w:val="0"/>
              <w:widowControl/>
              <w:suppressLineNumbers w:val="0"/>
              <w:jc w:val="both"/>
              <w:rPr>
                <w:rFonts w:hint="default" w:ascii="Times New Roman" w:hAnsi="Times New Roman" w:cs="Times New Roman"/>
                <w:b w:val="0"/>
                <w:i/>
                <w:sz w:val="26"/>
                <w:szCs w:val="26"/>
              </w:rPr>
            </w:pPr>
            <w:r>
              <w:rPr>
                <w:rFonts w:hint="default" w:ascii="Times New Roman" w:hAnsi="Times New Roman" w:eastAsia="SimSun" w:cs="Times New Roman"/>
                <w:sz w:val="26"/>
                <w:szCs w:val="26"/>
              </w:rPr>
              <w:t>Quản</w:t>
            </w:r>
            <w:r>
              <w:rPr>
                <w:rFonts w:hint="default" w:eastAsia="SimSun" w:cs="Times New Roman"/>
                <w:sz w:val="26"/>
                <w:szCs w:val="26"/>
                <w:lang w:val="vi-VN"/>
              </w:rPr>
              <w:t xml:space="preserve"> lý</w:t>
            </w:r>
            <w:r>
              <w:rPr>
                <w:rFonts w:hint="default" w:ascii="Times New Roman" w:hAnsi="Times New Roman" w:cs="Times New Roman"/>
                <w:sz w:val="26"/>
                <w:szCs w:val="26"/>
              </w:rPr>
              <w:t xml:space="preserve"> đã đăng nhập.</w:t>
            </w:r>
          </w:p>
        </w:tc>
      </w:tr>
      <w:tr w14:paraId="7D58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3520CD7C">
            <w:pPr>
              <w:widowControl w:val="0"/>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Điều kiện ràng buộc</w:t>
            </w:r>
          </w:p>
        </w:tc>
        <w:tc>
          <w:tcPr>
            <w:tcW w:w="6601" w:type="dxa"/>
          </w:tcPr>
          <w:p w14:paraId="4677CF4F">
            <w:pPr>
              <w:pStyle w:val="86"/>
              <w:keepNext w:val="0"/>
              <w:keepLines w:val="0"/>
              <w:widowControl/>
              <w:suppressLineNumbers w:val="0"/>
              <w:jc w:val="both"/>
              <w:rPr>
                <w:rFonts w:hint="default" w:ascii="Times New Roman" w:hAnsi="Times New Roman" w:cs="Times New Roman"/>
                <w:b w:val="0"/>
                <w:sz w:val="26"/>
                <w:szCs w:val="26"/>
              </w:rPr>
            </w:pPr>
            <w:r>
              <w:rPr>
                <w:rFonts w:hint="default" w:ascii="Times New Roman" w:hAnsi="Times New Roman" w:eastAsia="SimSun" w:cs="Times New Roman"/>
                <w:sz w:val="26"/>
                <w:szCs w:val="26"/>
              </w:rPr>
              <w:t>Tiện ích có thể áp dụng chung cho khách sạn hoặc từng loại phòng.</w:t>
            </w:r>
          </w:p>
        </w:tc>
      </w:tr>
    </w:tbl>
    <w:p w14:paraId="0B12C1F1">
      <w:pPr>
        <w:spacing w:line="360" w:lineRule="auto"/>
        <w:jc w:val="both"/>
        <w:rPr>
          <w:rFonts w:hint="default" w:ascii="Times New Roman" w:hAnsi="Times New Roman" w:cs="Times New Roman"/>
          <w:sz w:val="26"/>
          <w:szCs w:val="26"/>
        </w:rPr>
      </w:pPr>
    </w:p>
    <w:p w14:paraId="22B4B019">
      <w:pPr>
        <w:pStyle w:val="3"/>
        <w:bidi w:val="0"/>
        <w:rPr>
          <w:rFonts w:hint="default"/>
        </w:rPr>
      </w:pPr>
      <w:bookmarkStart w:id="123" w:name="_Toc184079322"/>
      <w:bookmarkStart w:id="124" w:name="_Toc5310"/>
      <w:bookmarkStart w:id="125" w:name="_Toc22611"/>
      <w:bookmarkStart w:id="126" w:name="_Toc11647"/>
      <w:r>
        <w:rPr>
          <w:rFonts w:hint="default"/>
        </w:rPr>
        <w:t>2.2.Ưu tiên và ước tính</w:t>
      </w:r>
      <w:bookmarkEnd w:id="123"/>
      <w:bookmarkEnd w:id="124"/>
      <w:bookmarkEnd w:id="125"/>
      <w:bookmarkEnd w:id="126"/>
    </w:p>
    <w:p w14:paraId="08D47FB6">
      <w:pPr>
        <w:spacing w:after="0" w:line="360" w:lineRule="auto"/>
        <w:jc w:val="center"/>
        <w:rPr>
          <w:rFonts w:hint="default" w:ascii="Times New Roman" w:hAnsi="Times New Roman" w:cs="Times New Roman"/>
          <w:i/>
          <w:sz w:val="26"/>
          <w:szCs w:val="26"/>
        </w:rPr>
      </w:pPr>
      <w:r>
        <w:rPr>
          <w:rFonts w:hint="default" w:ascii="Times New Roman" w:hAnsi="Times New Roman" w:cs="Times New Roman"/>
          <w:i/>
          <w:sz w:val="26"/>
          <w:szCs w:val="26"/>
        </w:rPr>
        <w:t>Bảng xx: Bảng mức độ ưu tiên</w:t>
      </w:r>
    </w:p>
    <w:tbl>
      <w:tblPr>
        <w:tblStyle w:val="1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3206"/>
        <w:gridCol w:w="1421"/>
      </w:tblGrid>
      <w:tr w14:paraId="1768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shd w:val="clear" w:color="auto" w:fill="DEEAF6" w:themeFill="accent1" w:themeFillTint="33"/>
          </w:tcPr>
          <w:p w14:paraId="5B3412D0">
            <w:pPr>
              <w:pStyle w:val="251"/>
              <w:widowControl w:val="0"/>
              <w:spacing w:line="36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Mức độ ưu tiên</w:t>
            </w:r>
          </w:p>
        </w:tc>
        <w:tc>
          <w:tcPr>
            <w:tcW w:w="3206" w:type="dxa"/>
            <w:shd w:val="clear" w:color="auto" w:fill="DEEAF6" w:themeFill="accent1" w:themeFillTint="33"/>
          </w:tcPr>
          <w:p w14:paraId="77C2A5C4">
            <w:pPr>
              <w:pStyle w:val="251"/>
              <w:widowControl w:val="0"/>
              <w:spacing w:line="36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Mức độ ảnh hưởng</w:t>
            </w:r>
          </w:p>
        </w:tc>
        <w:tc>
          <w:tcPr>
            <w:tcW w:w="1421" w:type="dxa"/>
            <w:shd w:val="clear" w:color="auto" w:fill="DEEAF6" w:themeFill="accent1" w:themeFillTint="33"/>
          </w:tcPr>
          <w:p w14:paraId="015E3D74">
            <w:pPr>
              <w:pStyle w:val="251"/>
              <w:widowControl w:val="0"/>
              <w:spacing w:line="36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Ký hiệu</w:t>
            </w:r>
          </w:p>
        </w:tc>
      </w:tr>
      <w:tr w14:paraId="12D2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4458FF0">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Rất cao</w:t>
            </w:r>
          </w:p>
        </w:tc>
        <w:tc>
          <w:tcPr>
            <w:tcW w:w="3206" w:type="dxa"/>
          </w:tcPr>
          <w:p w14:paraId="4BAFA99D">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Ảnh hưởng nghiêm trọng</w:t>
            </w:r>
          </w:p>
        </w:tc>
        <w:tc>
          <w:tcPr>
            <w:tcW w:w="1421" w:type="dxa"/>
          </w:tcPr>
          <w:p w14:paraId="2D0ACFCE">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1</w:t>
            </w:r>
          </w:p>
        </w:tc>
      </w:tr>
      <w:tr w14:paraId="4D82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CF0A854">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Cao</w:t>
            </w:r>
          </w:p>
        </w:tc>
        <w:tc>
          <w:tcPr>
            <w:tcW w:w="3206" w:type="dxa"/>
          </w:tcPr>
          <w:p w14:paraId="777666E5">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Ảnh hưởng nghiêm trọng</w:t>
            </w:r>
          </w:p>
        </w:tc>
        <w:tc>
          <w:tcPr>
            <w:tcW w:w="1421" w:type="dxa"/>
          </w:tcPr>
          <w:p w14:paraId="14564ADE">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2</w:t>
            </w:r>
          </w:p>
        </w:tc>
      </w:tr>
      <w:tr w14:paraId="2433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0138E01">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3206" w:type="dxa"/>
          </w:tcPr>
          <w:p w14:paraId="793B92E7">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Có ảnh hưởng</w:t>
            </w:r>
          </w:p>
        </w:tc>
        <w:tc>
          <w:tcPr>
            <w:tcW w:w="1421" w:type="dxa"/>
          </w:tcPr>
          <w:p w14:paraId="7D7FA040">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3</w:t>
            </w:r>
          </w:p>
        </w:tc>
      </w:tr>
      <w:tr w14:paraId="4EB5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D73C182">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Thấp</w:t>
            </w:r>
          </w:p>
        </w:tc>
        <w:tc>
          <w:tcPr>
            <w:tcW w:w="3206" w:type="dxa"/>
          </w:tcPr>
          <w:p w14:paraId="0CD38A92">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Không ảnh hưởng</w:t>
            </w:r>
          </w:p>
        </w:tc>
        <w:tc>
          <w:tcPr>
            <w:tcW w:w="1421" w:type="dxa"/>
          </w:tcPr>
          <w:p w14:paraId="2A77BDB6">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4</w:t>
            </w:r>
          </w:p>
        </w:tc>
      </w:tr>
    </w:tbl>
    <w:p w14:paraId="2A760405">
      <w:pPr>
        <w:spacing w:line="360" w:lineRule="auto"/>
        <w:jc w:val="both"/>
        <w:rPr>
          <w:rFonts w:hint="default" w:ascii="Times New Roman" w:hAnsi="Times New Roman" w:cs="Times New Roman"/>
          <w:sz w:val="26"/>
          <w:szCs w:val="26"/>
        </w:rPr>
      </w:pPr>
    </w:p>
    <w:p w14:paraId="5811DB66">
      <w:pPr>
        <w:spacing w:line="360" w:lineRule="auto"/>
        <w:jc w:val="both"/>
        <w:rPr>
          <w:rFonts w:hint="default" w:ascii="Times New Roman" w:hAnsi="Times New Roman" w:cs="Times New Roman"/>
          <w:sz w:val="26"/>
          <w:szCs w:val="26"/>
        </w:rPr>
      </w:pPr>
    </w:p>
    <w:tbl>
      <w:tblPr>
        <w:tblStyle w:val="112"/>
        <w:tblW w:w="9034" w:type="dxa"/>
        <w:tblInd w:w="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331"/>
        <w:gridCol w:w="2474"/>
      </w:tblGrid>
      <w:tr w14:paraId="402B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9CC2E5" w:themeFill="accent1" w:themeFillTint="99"/>
            <w:vAlign w:val="center"/>
          </w:tcPr>
          <w:p w14:paraId="0C84FFA6">
            <w:pPr>
              <w:widowControl w:val="0"/>
              <w:spacing w:after="0" w:line="360" w:lineRule="auto"/>
              <w:ind w:left="360"/>
              <w:jc w:val="center"/>
              <w:rPr>
                <w:rFonts w:hint="default" w:ascii="Times New Roman" w:hAnsi="Times New Roman" w:cs="Times New Roman"/>
                <w:b/>
                <w:sz w:val="26"/>
                <w:szCs w:val="26"/>
              </w:rPr>
            </w:pPr>
            <w:r>
              <w:rPr>
                <w:rFonts w:hint="default" w:ascii="Times New Roman" w:hAnsi="Times New Roman" w:cs="Times New Roman"/>
                <w:b/>
                <w:sz w:val="26"/>
                <w:szCs w:val="26"/>
              </w:rPr>
              <w:t>ID</w:t>
            </w:r>
          </w:p>
        </w:tc>
        <w:tc>
          <w:tcPr>
            <w:tcW w:w="3331" w:type="dxa"/>
            <w:shd w:val="clear" w:color="auto" w:fill="9CC2E5" w:themeFill="accent1" w:themeFillTint="99"/>
            <w:vAlign w:val="center"/>
          </w:tcPr>
          <w:p w14:paraId="65502FE3">
            <w:pPr>
              <w:pStyle w:val="251"/>
              <w:widowControl w:val="0"/>
              <w:spacing w:line="360" w:lineRule="auto"/>
              <w:ind w:left="0"/>
              <w:jc w:val="center"/>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Chủ đề</w:t>
            </w:r>
          </w:p>
        </w:tc>
        <w:tc>
          <w:tcPr>
            <w:tcW w:w="2474" w:type="dxa"/>
            <w:shd w:val="clear" w:color="auto" w:fill="9CC2E5" w:themeFill="accent1" w:themeFillTint="99"/>
            <w:vAlign w:val="center"/>
          </w:tcPr>
          <w:p w14:paraId="5049F43A">
            <w:pPr>
              <w:pStyle w:val="251"/>
              <w:widowControl w:val="0"/>
              <w:spacing w:line="360" w:lineRule="auto"/>
              <w:ind w:left="0"/>
              <w:jc w:val="center"/>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Sự ưu tiên</w:t>
            </w:r>
          </w:p>
        </w:tc>
      </w:tr>
      <w:tr w14:paraId="579D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52F5BADA">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PB01</w:t>
            </w:r>
          </w:p>
        </w:tc>
        <w:tc>
          <w:tcPr>
            <w:tcW w:w="3331" w:type="dxa"/>
            <w:shd w:val="clear" w:color="auto" w:fill="FFFFFF" w:themeFill="background1"/>
            <w:vAlign w:val="center"/>
          </w:tcPr>
          <w:p w14:paraId="380E1A08">
            <w:pPr>
              <w:pStyle w:val="251"/>
              <w:widowControl w:val="0"/>
              <w:spacing w:line="360" w:lineRule="auto"/>
              <w:ind w:left="0" w:right="-84" w:hanging="18"/>
              <w:jc w:val="center"/>
              <w:rPr>
                <w:rFonts w:hint="default" w:ascii="Times New Roman" w:hAnsi="Times New Roman" w:cs="Times New Roman"/>
                <w:sz w:val="26"/>
                <w:szCs w:val="26"/>
              </w:rPr>
            </w:pPr>
            <w:r>
              <w:rPr>
                <w:rFonts w:hint="default" w:ascii="Times New Roman" w:hAnsi="Times New Roman" w:cs="Times New Roman"/>
                <w:sz w:val="26"/>
                <w:szCs w:val="26"/>
              </w:rPr>
              <w:t>Đăng nhập</w:t>
            </w:r>
          </w:p>
        </w:tc>
        <w:tc>
          <w:tcPr>
            <w:tcW w:w="2474" w:type="dxa"/>
            <w:shd w:val="clear" w:color="auto" w:fill="FFFFFF" w:themeFill="background1"/>
            <w:vAlign w:val="center"/>
          </w:tcPr>
          <w:p w14:paraId="100980C6">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2</w:t>
            </w:r>
          </w:p>
        </w:tc>
      </w:tr>
      <w:tr w14:paraId="76D5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5CCA3EE3">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PB02</w:t>
            </w:r>
          </w:p>
        </w:tc>
        <w:tc>
          <w:tcPr>
            <w:tcW w:w="3331" w:type="dxa"/>
            <w:shd w:val="clear" w:color="auto" w:fill="FFFFFF" w:themeFill="background1"/>
            <w:vAlign w:val="center"/>
          </w:tcPr>
          <w:p w14:paraId="55DB62CE">
            <w:pPr>
              <w:widowControl w:val="0"/>
              <w:spacing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Đăng xuất</w:t>
            </w:r>
          </w:p>
        </w:tc>
        <w:tc>
          <w:tcPr>
            <w:tcW w:w="2474" w:type="dxa"/>
            <w:shd w:val="clear" w:color="auto" w:fill="FFFFFF" w:themeFill="background1"/>
            <w:vAlign w:val="center"/>
          </w:tcPr>
          <w:p w14:paraId="5C6A5898">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2</w:t>
            </w:r>
          </w:p>
        </w:tc>
      </w:tr>
      <w:tr w14:paraId="76A9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7C26DD11">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PB03</w:t>
            </w:r>
          </w:p>
        </w:tc>
        <w:tc>
          <w:tcPr>
            <w:tcW w:w="3331" w:type="dxa"/>
            <w:shd w:val="clear" w:color="auto" w:fill="FFFFFF" w:themeFill="background1"/>
            <w:vAlign w:val="center"/>
          </w:tcPr>
          <w:p w14:paraId="79FBC0FF">
            <w:pPr>
              <w:widowControl w:val="0"/>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Quản lý khách sạn</w:t>
            </w:r>
          </w:p>
        </w:tc>
        <w:tc>
          <w:tcPr>
            <w:tcW w:w="2474" w:type="dxa"/>
            <w:shd w:val="clear" w:color="auto" w:fill="FFFFFF" w:themeFill="background1"/>
            <w:vAlign w:val="center"/>
          </w:tcPr>
          <w:p w14:paraId="4A27DF29">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1</w:t>
            </w:r>
          </w:p>
        </w:tc>
      </w:tr>
      <w:tr w14:paraId="3FB6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4EF3411A">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PB04</w:t>
            </w:r>
          </w:p>
        </w:tc>
        <w:tc>
          <w:tcPr>
            <w:tcW w:w="3331" w:type="dxa"/>
            <w:shd w:val="clear" w:color="auto" w:fill="FFFFFF" w:themeFill="background1"/>
            <w:vAlign w:val="center"/>
          </w:tcPr>
          <w:p w14:paraId="65156FC4">
            <w:pPr>
              <w:widowControl w:val="0"/>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loại </w:t>
            </w:r>
            <w:r>
              <w:rPr>
                <w:rFonts w:hint="default" w:ascii="Times New Roman" w:hAnsi="Times New Roman" w:cs="Times New Roman"/>
                <w:sz w:val="26"/>
                <w:szCs w:val="26"/>
                <w:lang w:val="vi-VN"/>
              </w:rPr>
              <w:t>phòng</w:t>
            </w:r>
          </w:p>
        </w:tc>
        <w:tc>
          <w:tcPr>
            <w:tcW w:w="2474" w:type="dxa"/>
            <w:shd w:val="clear" w:color="auto" w:fill="FFFFFF" w:themeFill="background1"/>
            <w:vAlign w:val="center"/>
          </w:tcPr>
          <w:p w14:paraId="026D8C92">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w:t>
            </w:r>
          </w:p>
        </w:tc>
      </w:tr>
      <w:tr w14:paraId="4355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555D85BF">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PB05</w:t>
            </w:r>
          </w:p>
        </w:tc>
        <w:tc>
          <w:tcPr>
            <w:tcW w:w="3331" w:type="dxa"/>
            <w:shd w:val="clear" w:color="auto" w:fill="FFFFFF" w:themeFill="background1"/>
            <w:vAlign w:val="center"/>
          </w:tcPr>
          <w:p w14:paraId="7FE0D83C">
            <w:pPr>
              <w:widowControl w:val="0"/>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phòng</w:t>
            </w:r>
          </w:p>
        </w:tc>
        <w:tc>
          <w:tcPr>
            <w:tcW w:w="2474" w:type="dxa"/>
            <w:shd w:val="clear" w:color="auto" w:fill="FFFFFF" w:themeFill="background1"/>
            <w:vAlign w:val="center"/>
          </w:tcPr>
          <w:p w14:paraId="6FD46C8E">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w:t>
            </w:r>
          </w:p>
        </w:tc>
      </w:tr>
      <w:tr w14:paraId="074D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421DF499">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PB06</w:t>
            </w:r>
          </w:p>
        </w:tc>
        <w:tc>
          <w:tcPr>
            <w:tcW w:w="3331" w:type="dxa"/>
            <w:shd w:val="clear" w:color="auto" w:fill="FFFFFF" w:themeFill="background1"/>
            <w:vAlign w:val="center"/>
          </w:tcPr>
          <w:p w14:paraId="123D59D1">
            <w:pPr>
              <w:widowControl w:val="0"/>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đặt phòng</w:t>
            </w:r>
          </w:p>
        </w:tc>
        <w:tc>
          <w:tcPr>
            <w:tcW w:w="2474" w:type="dxa"/>
            <w:shd w:val="clear" w:color="auto" w:fill="FFFFFF" w:themeFill="background1"/>
            <w:vAlign w:val="center"/>
          </w:tcPr>
          <w:p w14:paraId="56AB5E4C">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w:t>
            </w:r>
          </w:p>
        </w:tc>
      </w:tr>
      <w:tr w14:paraId="3E29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4043150F">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PB07</w:t>
            </w:r>
          </w:p>
        </w:tc>
        <w:tc>
          <w:tcPr>
            <w:tcW w:w="3331" w:type="dxa"/>
            <w:shd w:val="clear" w:color="auto" w:fill="FFFFFF" w:themeFill="background1"/>
            <w:vAlign w:val="center"/>
          </w:tcPr>
          <w:p w14:paraId="688BC227">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tài khoản</w:t>
            </w:r>
          </w:p>
        </w:tc>
        <w:tc>
          <w:tcPr>
            <w:tcW w:w="2474" w:type="dxa"/>
            <w:shd w:val="clear" w:color="auto" w:fill="FFFFFF" w:themeFill="background1"/>
            <w:vAlign w:val="center"/>
          </w:tcPr>
          <w:p w14:paraId="54A44CF9">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1</w:t>
            </w:r>
          </w:p>
        </w:tc>
      </w:tr>
      <w:tr w14:paraId="24C9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67BC9455">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PB08</w:t>
            </w:r>
          </w:p>
        </w:tc>
        <w:tc>
          <w:tcPr>
            <w:tcW w:w="3331" w:type="dxa"/>
            <w:shd w:val="clear" w:color="auto" w:fill="FFFFFF" w:themeFill="background1"/>
            <w:vAlign w:val="center"/>
          </w:tcPr>
          <w:p w14:paraId="489380DB">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Hỗ trợ khách hàng</w:t>
            </w:r>
          </w:p>
        </w:tc>
        <w:tc>
          <w:tcPr>
            <w:tcW w:w="2474" w:type="dxa"/>
            <w:shd w:val="clear" w:color="auto" w:fill="FFFFFF" w:themeFill="background1"/>
            <w:vAlign w:val="center"/>
          </w:tcPr>
          <w:p w14:paraId="5DC334B0">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r>
      <w:tr w14:paraId="75C6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54513867">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PB09</w:t>
            </w:r>
          </w:p>
        </w:tc>
        <w:tc>
          <w:tcPr>
            <w:tcW w:w="3331" w:type="dxa"/>
            <w:shd w:val="clear" w:color="auto" w:fill="FFFFFF" w:themeFill="background1"/>
            <w:vAlign w:val="center"/>
          </w:tcPr>
          <w:p w14:paraId="4AED9DBC">
            <w:pPr>
              <w:widowControl w:val="0"/>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dịch vụ</w:t>
            </w:r>
          </w:p>
        </w:tc>
        <w:tc>
          <w:tcPr>
            <w:tcW w:w="2474" w:type="dxa"/>
            <w:shd w:val="clear" w:color="auto" w:fill="FFFFFF" w:themeFill="background1"/>
            <w:vAlign w:val="center"/>
          </w:tcPr>
          <w:p w14:paraId="18C918BB">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1</w:t>
            </w:r>
          </w:p>
        </w:tc>
      </w:tr>
      <w:tr w14:paraId="44CE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5930385C">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PB10</w:t>
            </w:r>
          </w:p>
        </w:tc>
        <w:tc>
          <w:tcPr>
            <w:tcW w:w="3331" w:type="dxa"/>
            <w:shd w:val="clear" w:color="auto" w:fill="FFFFFF" w:themeFill="background1"/>
            <w:vAlign w:val="center"/>
          </w:tcPr>
          <w:p w14:paraId="29EEF950">
            <w:pPr>
              <w:widowControl w:val="0"/>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khách hàng</w:t>
            </w:r>
          </w:p>
        </w:tc>
        <w:tc>
          <w:tcPr>
            <w:tcW w:w="2474" w:type="dxa"/>
            <w:shd w:val="clear" w:color="auto" w:fill="FFFFFF" w:themeFill="background1"/>
            <w:vAlign w:val="center"/>
          </w:tcPr>
          <w:p w14:paraId="4FDF4E60">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r>
      <w:tr w14:paraId="5E03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429D56A3">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PB11</w:t>
            </w:r>
          </w:p>
        </w:tc>
        <w:tc>
          <w:tcPr>
            <w:tcW w:w="3331" w:type="dxa"/>
            <w:shd w:val="clear" w:color="auto" w:fill="FFFFFF" w:themeFill="background1"/>
            <w:vAlign w:val="center"/>
          </w:tcPr>
          <w:p w14:paraId="291185CE">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tài khoản</w:t>
            </w:r>
          </w:p>
        </w:tc>
        <w:tc>
          <w:tcPr>
            <w:tcW w:w="2474" w:type="dxa"/>
            <w:shd w:val="clear" w:color="auto" w:fill="FFFFFF" w:themeFill="background1"/>
            <w:vAlign w:val="center"/>
          </w:tcPr>
          <w:p w14:paraId="2046FA77">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1</w:t>
            </w:r>
          </w:p>
        </w:tc>
      </w:tr>
      <w:tr w14:paraId="01B9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3229" w:type="dxa"/>
            <w:shd w:val="clear" w:color="auto" w:fill="FFFFFF" w:themeFill="background1"/>
            <w:vAlign w:val="center"/>
          </w:tcPr>
          <w:p w14:paraId="46FCE6E7">
            <w:pPr>
              <w:pStyle w:val="251"/>
              <w:widowControl w:val="0"/>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PB12</w:t>
            </w:r>
          </w:p>
        </w:tc>
        <w:tc>
          <w:tcPr>
            <w:tcW w:w="3331" w:type="dxa"/>
            <w:shd w:val="clear" w:color="auto" w:fill="FFFFFF" w:themeFill="background1"/>
            <w:vAlign w:val="center"/>
          </w:tcPr>
          <w:p w14:paraId="6F32FAD1">
            <w:pPr>
              <w:widowControl w:val="0"/>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Báo cáo thông kê</w:t>
            </w:r>
          </w:p>
        </w:tc>
        <w:tc>
          <w:tcPr>
            <w:tcW w:w="2474" w:type="dxa"/>
            <w:shd w:val="clear" w:color="auto" w:fill="FFFFFF" w:themeFill="background1"/>
            <w:vAlign w:val="center"/>
          </w:tcPr>
          <w:p w14:paraId="11CD0808">
            <w:pPr>
              <w:pStyle w:val="251"/>
              <w:widowControl w:val="0"/>
              <w:spacing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r>
      <w:tr w14:paraId="63E3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229" w:type="dxa"/>
            <w:shd w:val="clear" w:color="auto" w:fill="FFFFFF" w:themeFill="background1"/>
            <w:vAlign w:val="center"/>
          </w:tcPr>
          <w:p w14:paraId="540C2AC9">
            <w:pPr>
              <w:pStyle w:val="251"/>
              <w:widowControl w:val="0"/>
              <w:spacing w:line="36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PB1</w:t>
            </w:r>
            <w:r>
              <w:rPr>
                <w:rFonts w:hint="default" w:ascii="Times New Roman" w:hAnsi="Times New Roman" w:cs="Times New Roman"/>
                <w:color w:val="000000" w:themeColor="text1"/>
                <w:sz w:val="26"/>
                <w:szCs w:val="26"/>
                <w14:textFill>
                  <w14:solidFill>
                    <w14:schemeClr w14:val="tx1"/>
                  </w14:solidFill>
                </w14:textFill>
              </w:rPr>
              <w:t>3</w:t>
            </w:r>
          </w:p>
        </w:tc>
        <w:tc>
          <w:tcPr>
            <w:tcW w:w="3331" w:type="dxa"/>
            <w:shd w:val="clear" w:color="auto" w:fill="FFFFFF" w:themeFill="background1"/>
            <w:vAlign w:val="center"/>
          </w:tcPr>
          <w:p w14:paraId="71D23C35">
            <w:pPr>
              <w:widowControl w:val="0"/>
              <w:spacing w:after="0" w:line="360" w:lineRule="auto"/>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Quản lý </w:t>
            </w:r>
            <w:r>
              <w:rPr>
                <w:rFonts w:hint="default" w:ascii="Times New Roman" w:hAnsi="Times New Roman" w:cs="Times New Roman"/>
                <w:color w:val="000000" w:themeColor="text1"/>
                <w:sz w:val="26"/>
                <w:szCs w:val="26"/>
                <w:lang w:val="vi-VN"/>
                <w14:textFill>
                  <w14:solidFill>
                    <w14:schemeClr w14:val="tx1"/>
                  </w14:solidFill>
                </w14:textFill>
              </w:rPr>
              <w:t>tiện ích</w:t>
            </w:r>
          </w:p>
        </w:tc>
        <w:tc>
          <w:tcPr>
            <w:tcW w:w="2474" w:type="dxa"/>
            <w:shd w:val="clear" w:color="auto" w:fill="FFFFFF" w:themeFill="background1"/>
            <w:vAlign w:val="center"/>
          </w:tcPr>
          <w:p w14:paraId="295CB045">
            <w:pPr>
              <w:pStyle w:val="251"/>
              <w:widowControl w:val="0"/>
              <w:spacing w:line="360" w:lineRule="auto"/>
              <w:ind w:left="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2</w:t>
            </w:r>
          </w:p>
        </w:tc>
      </w:tr>
    </w:tbl>
    <w:p w14:paraId="68E91C33">
      <w:pPr>
        <w:spacing w:line="360" w:lineRule="auto"/>
        <w:jc w:val="both"/>
        <w:rPr>
          <w:rFonts w:hint="default" w:ascii="Times New Roman" w:hAnsi="Times New Roman" w:cs="Times New Roman"/>
          <w:sz w:val="26"/>
          <w:szCs w:val="26"/>
        </w:rPr>
      </w:pPr>
    </w:p>
    <w:p w14:paraId="51EBCC88">
      <w:pPr>
        <w:pStyle w:val="3"/>
        <w:bidi w:val="0"/>
        <w:rPr>
          <w:rFonts w:hint="default"/>
        </w:rPr>
      </w:pPr>
      <w:bookmarkStart w:id="127" w:name="_Toc12100"/>
      <w:bookmarkStart w:id="128" w:name="_Toc184079323"/>
      <w:bookmarkStart w:id="129" w:name="_Toc6914"/>
      <w:bookmarkStart w:id="130" w:name="_Toc28752"/>
      <w:r>
        <w:rPr>
          <w:rFonts w:hint="default"/>
        </w:rPr>
        <w:t>2.3. Chia theo từng Sprirnt</w:t>
      </w:r>
      <w:bookmarkEnd w:id="127"/>
      <w:bookmarkEnd w:id="128"/>
      <w:bookmarkEnd w:id="129"/>
      <w:bookmarkEnd w:id="130"/>
    </w:p>
    <w:tbl>
      <w:tblPr>
        <w:tblStyle w:val="1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65B0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337" w:type="dxa"/>
            <w:shd w:val="clear" w:color="auto" w:fill="BEBEBE" w:themeFill="background1" w:themeFillShade="BF"/>
          </w:tcPr>
          <w:p w14:paraId="5E126ED9">
            <w:pPr>
              <w:widowControl w:val="0"/>
              <w:spacing w:before="60" w:after="6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Sprint</w:t>
            </w:r>
          </w:p>
        </w:tc>
        <w:tc>
          <w:tcPr>
            <w:tcW w:w="2337" w:type="dxa"/>
            <w:shd w:val="clear" w:color="auto" w:fill="BEBEBE" w:themeFill="background1" w:themeFillShade="BF"/>
          </w:tcPr>
          <w:p w14:paraId="043354D3">
            <w:pPr>
              <w:widowControl w:val="0"/>
              <w:spacing w:before="60" w:after="6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Function</w:t>
            </w:r>
          </w:p>
        </w:tc>
        <w:tc>
          <w:tcPr>
            <w:tcW w:w="2338" w:type="dxa"/>
            <w:shd w:val="clear" w:color="auto" w:fill="BEBEBE" w:themeFill="background1" w:themeFillShade="BF"/>
          </w:tcPr>
          <w:p w14:paraId="4049DBE6">
            <w:pPr>
              <w:widowControl w:val="0"/>
              <w:spacing w:before="60" w:after="6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Started Date</w:t>
            </w:r>
          </w:p>
        </w:tc>
        <w:tc>
          <w:tcPr>
            <w:tcW w:w="2338" w:type="dxa"/>
            <w:shd w:val="clear" w:color="auto" w:fill="BEBEBE" w:themeFill="background1" w:themeFillShade="BF"/>
          </w:tcPr>
          <w:p w14:paraId="6C85D7B3">
            <w:pPr>
              <w:widowControl w:val="0"/>
              <w:spacing w:before="60" w:after="6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Due Date</w:t>
            </w:r>
          </w:p>
        </w:tc>
      </w:tr>
      <w:tr w14:paraId="638B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2337" w:type="dxa"/>
          </w:tcPr>
          <w:p w14:paraId="4E0F5202">
            <w:pPr>
              <w:widowControl w:val="0"/>
              <w:spacing w:before="60" w:after="6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Sprint 1</w:t>
            </w:r>
          </w:p>
        </w:tc>
        <w:tc>
          <w:tcPr>
            <w:tcW w:w="2337" w:type="dxa"/>
          </w:tcPr>
          <w:p w14:paraId="3CC9EDCB">
            <w:pPr>
              <w:widowControl w:val="0"/>
              <w:spacing w:before="60" w:after="60" w:line="360" w:lineRule="auto"/>
              <w:jc w:val="center"/>
              <w:rPr>
                <w:rFonts w:hint="default" w:ascii="Times New Roman" w:hAnsi="Times New Roman" w:cs="Times New Roman"/>
                <w:sz w:val="26"/>
                <w:szCs w:val="26"/>
              </w:rPr>
            </w:pPr>
          </w:p>
        </w:tc>
        <w:tc>
          <w:tcPr>
            <w:tcW w:w="2338" w:type="dxa"/>
          </w:tcPr>
          <w:p w14:paraId="29B46122">
            <w:pPr>
              <w:widowControl w:val="0"/>
              <w:spacing w:before="60" w:after="60" w:line="360" w:lineRule="auto"/>
              <w:jc w:val="center"/>
              <w:rPr>
                <w:rFonts w:hint="default" w:ascii="Times New Roman" w:hAnsi="Times New Roman" w:cs="Times New Roman"/>
                <w:sz w:val="26"/>
                <w:szCs w:val="26"/>
                <w:lang w:val="en-US"/>
              </w:rPr>
            </w:pPr>
            <w:r>
              <w:rPr>
                <w:rFonts w:hint="default" w:cs="Times New Roman"/>
                <w:sz w:val="26"/>
                <w:szCs w:val="26"/>
                <w:lang w:val="en-US"/>
              </w:rPr>
              <w:t>26/03/2025</w:t>
            </w:r>
          </w:p>
        </w:tc>
        <w:tc>
          <w:tcPr>
            <w:tcW w:w="2338" w:type="dxa"/>
          </w:tcPr>
          <w:p w14:paraId="07FF2DC5">
            <w:pPr>
              <w:widowControl w:val="0"/>
              <w:spacing w:before="60" w:after="60" w:line="360" w:lineRule="auto"/>
              <w:jc w:val="center"/>
              <w:rPr>
                <w:rFonts w:hint="default" w:ascii="Times New Roman" w:hAnsi="Times New Roman" w:cs="Times New Roman"/>
                <w:sz w:val="26"/>
                <w:szCs w:val="26"/>
                <w:lang w:val="en-US"/>
              </w:rPr>
            </w:pPr>
            <w:r>
              <w:rPr>
                <w:rFonts w:hint="default" w:cs="Times New Roman"/>
                <w:sz w:val="26"/>
                <w:szCs w:val="26"/>
                <w:lang w:val="en-US"/>
              </w:rPr>
              <w:t>11/04/2025</w:t>
            </w:r>
          </w:p>
        </w:tc>
      </w:tr>
      <w:tr w14:paraId="2647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337" w:type="dxa"/>
          </w:tcPr>
          <w:p w14:paraId="7E5CEB6C">
            <w:pPr>
              <w:widowControl w:val="0"/>
              <w:spacing w:before="60" w:after="6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Sprirnt 2</w:t>
            </w:r>
          </w:p>
        </w:tc>
        <w:tc>
          <w:tcPr>
            <w:tcW w:w="2337" w:type="dxa"/>
          </w:tcPr>
          <w:p w14:paraId="4DC07BB4">
            <w:pPr>
              <w:widowControl w:val="0"/>
              <w:spacing w:before="60" w:after="60" w:line="360" w:lineRule="auto"/>
              <w:jc w:val="center"/>
              <w:rPr>
                <w:rFonts w:hint="default" w:ascii="Times New Roman" w:hAnsi="Times New Roman" w:cs="Times New Roman"/>
                <w:sz w:val="26"/>
                <w:szCs w:val="26"/>
              </w:rPr>
            </w:pPr>
          </w:p>
        </w:tc>
        <w:tc>
          <w:tcPr>
            <w:tcW w:w="2338" w:type="dxa"/>
          </w:tcPr>
          <w:p w14:paraId="6C5690C3">
            <w:pPr>
              <w:widowControl w:val="0"/>
              <w:spacing w:before="60" w:after="60" w:line="360" w:lineRule="auto"/>
              <w:jc w:val="center"/>
              <w:rPr>
                <w:rFonts w:hint="default" w:ascii="Times New Roman" w:hAnsi="Times New Roman" w:cs="Times New Roman"/>
                <w:sz w:val="26"/>
                <w:szCs w:val="26"/>
                <w:lang w:val="en-US"/>
              </w:rPr>
            </w:pPr>
            <w:r>
              <w:rPr>
                <w:rFonts w:hint="default" w:cs="Times New Roman"/>
                <w:sz w:val="26"/>
                <w:szCs w:val="26"/>
                <w:lang w:val="en-US"/>
              </w:rPr>
              <w:t>12/04/2025</w:t>
            </w:r>
          </w:p>
        </w:tc>
        <w:tc>
          <w:tcPr>
            <w:tcW w:w="2338" w:type="dxa"/>
          </w:tcPr>
          <w:p w14:paraId="4FFC8A04">
            <w:pPr>
              <w:widowControl w:val="0"/>
              <w:spacing w:before="60" w:after="60" w:line="360" w:lineRule="auto"/>
              <w:jc w:val="center"/>
              <w:rPr>
                <w:rFonts w:hint="default" w:ascii="Times New Roman" w:hAnsi="Times New Roman" w:cs="Times New Roman"/>
                <w:sz w:val="26"/>
                <w:szCs w:val="26"/>
                <w:lang w:val="en-US"/>
              </w:rPr>
            </w:pPr>
            <w:r>
              <w:rPr>
                <w:rFonts w:hint="default" w:cs="Times New Roman"/>
                <w:sz w:val="26"/>
                <w:szCs w:val="26"/>
                <w:lang w:val="en-US"/>
              </w:rPr>
              <w:t>28/04/2025</w:t>
            </w:r>
          </w:p>
        </w:tc>
      </w:tr>
      <w:tr w14:paraId="619A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337" w:type="dxa"/>
          </w:tcPr>
          <w:p w14:paraId="2411A617">
            <w:pPr>
              <w:widowControl w:val="0"/>
              <w:spacing w:before="60" w:after="6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Sprirnt 3</w:t>
            </w:r>
          </w:p>
        </w:tc>
        <w:tc>
          <w:tcPr>
            <w:tcW w:w="2337" w:type="dxa"/>
          </w:tcPr>
          <w:p w14:paraId="541D9373">
            <w:pPr>
              <w:widowControl w:val="0"/>
              <w:spacing w:before="60" w:after="60" w:line="360" w:lineRule="auto"/>
              <w:jc w:val="center"/>
              <w:rPr>
                <w:rFonts w:hint="default" w:ascii="Times New Roman" w:hAnsi="Times New Roman" w:cs="Times New Roman"/>
                <w:sz w:val="26"/>
                <w:szCs w:val="26"/>
              </w:rPr>
            </w:pPr>
          </w:p>
        </w:tc>
        <w:tc>
          <w:tcPr>
            <w:tcW w:w="2338" w:type="dxa"/>
          </w:tcPr>
          <w:p w14:paraId="0DAE8D7B">
            <w:pPr>
              <w:widowControl w:val="0"/>
              <w:spacing w:before="60" w:after="60" w:line="360" w:lineRule="auto"/>
              <w:jc w:val="center"/>
              <w:rPr>
                <w:rFonts w:hint="default" w:ascii="Times New Roman" w:hAnsi="Times New Roman" w:cs="Times New Roman"/>
                <w:sz w:val="26"/>
                <w:szCs w:val="26"/>
                <w:lang w:val="en-US"/>
              </w:rPr>
            </w:pPr>
            <w:r>
              <w:rPr>
                <w:rFonts w:hint="default" w:cs="Times New Roman"/>
                <w:sz w:val="26"/>
                <w:szCs w:val="26"/>
                <w:lang w:val="en-US"/>
              </w:rPr>
              <w:t>29/04/2025</w:t>
            </w:r>
          </w:p>
        </w:tc>
        <w:tc>
          <w:tcPr>
            <w:tcW w:w="2338" w:type="dxa"/>
          </w:tcPr>
          <w:p w14:paraId="7C764DF8">
            <w:pPr>
              <w:widowControl w:val="0"/>
              <w:spacing w:before="60" w:after="60" w:line="360" w:lineRule="auto"/>
              <w:jc w:val="center"/>
              <w:rPr>
                <w:rFonts w:hint="default" w:ascii="Times New Roman" w:hAnsi="Times New Roman" w:cs="Times New Roman"/>
                <w:sz w:val="26"/>
                <w:szCs w:val="26"/>
                <w:lang w:val="en-US"/>
              </w:rPr>
            </w:pPr>
            <w:r>
              <w:rPr>
                <w:rFonts w:hint="default" w:cs="Times New Roman"/>
                <w:sz w:val="26"/>
                <w:szCs w:val="26"/>
                <w:lang w:val="en-US"/>
              </w:rPr>
              <w:t>15/05/2025</w:t>
            </w:r>
          </w:p>
        </w:tc>
      </w:tr>
    </w:tbl>
    <w:p w14:paraId="1A8586AA">
      <w:pPr>
        <w:spacing w:line="360" w:lineRule="auto"/>
        <w:jc w:val="both"/>
        <w:rPr>
          <w:rFonts w:hint="default" w:ascii="Times New Roman" w:hAnsi="Times New Roman" w:cs="Times New Roman"/>
          <w:sz w:val="26"/>
          <w:szCs w:val="26"/>
        </w:rPr>
      </w:pPr>
    </w:p>
    <w:p w14:paraId="2C344A38">
      <w:pPr>
        <w:pBdr>
          <w:top w:val="none" w:color="auto" w:sz="0" w:space="0"/>
          <w:left w:val="none" w:color="auto" w:sz="0" w:space="0"/>
          <w:bottom w:val="none" w:color="auto" w:sz="0" w:space="0"/>
          <w:right w:val="none" w:color="auto" w:sz="0" w:space="0"/>
          <w:between w:val="none" w:color="auto" w:sz="0" w:space="0"/>
        </w:pBdr>
        <w:spacing w:after="120" w:line="360" w:lineRule="auto"/>
        <w:ind w:firstLine="390" w:firstLineChars="150"/>
        <w:jc w:val="both"/>
        <w:rPr>
          <w:rFonts w:hint="default" w:ascii="Times New Roman" w:hAnsi="Times New Roman" w:cs="Times New Roman"/>
          <w:sz w:val="26"/>
          <w:szCs w:val="26"/>
        </w:rPr>
      </w:pPr>
    </w:p>
    <w:sectPr>
      <w:footerReference r:id="rId11" w:type="default"/>
      <w:pgSz w:w="11909" w:h="16834"/>
      <w:pgMar w:top="1417" w:right="1134" w:bottom="1417" w:left="1417" w:header="720" w:footer="720" w:gutter="0"/>
      <w:pgBorders w:display="notFirstPage">
        <w:top w:val="none" w:sz="0" w:space="0"/>
        <w:left w:val="none" w:sz="0" w:space="0"/>
        <w:bottom w:val="none" w:sz="0" w:space="0"/>
        <w:right w:val="none" w:sz="0" w:space="0"/>
      </w:pgBorders>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itka Text">
    <w:panose1 w:val="00000000000000000000"/>
    <w:charset w:val="00"/>
    <w:family w:val="auto"/>
    <w:pitch w:val="default"/>
    <w:sig w:usb0="A00002EF" w:usb1="4000204B" w:usb2="00000000" w:usb3="00000000" w:csb0="2000019F" w:csb1="00000000"/>
  </w:font>
  <w:font w:name="Symbol">
    <w:panose1 w:val="05050102010706020507"/>
    <w:charset w:val="02"/>
    <w:family w:val="roman"/>
    <w:pitch w:val="default"/>
    <w:sig w:usb0="00000000" w:usb1="00000000" w:usb2="00000000" w:usb3="00000000" w:csb0="80000000" w:csb1="00000000"/>
  </w:font>
  <w:font w:name="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594B">
    <w:pPr>
      <w:pStyle w:val="3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7" name="Text Box 4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736DE">
                          <w:pPr>
                            <w:pStyle w:val="3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AXKnTgk&#10;AgAAZAQAAA4AAAAAAAAAAQAgAAAAHwEAAGRycy9lMm9Eb2MueG1sUEsFBgAAAAAGAAYAWQEAALUF&#10;AAAAAA==&#10;">
              <v:fill on="f" focussize="0,0"/>
              <v:stroke on="f" weight="0.5pt"/>
              <v:imagedata o:title=""/>
              <o:lock v:ext="edit" aspectratio="f"/>
              <v:textbox inset="0mm,0mm,0mm,0mm" style="mso-fit-shape-to-text:t;">
                <w:txbxContent>
                  <w:p w14:paraId="5C5736DE">
                    <w:pPr>
                      <w:pStyle w:val="3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0F056">
    <w:pPr>
      <w:pStyle w:val="3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31BEF">
    <w:pPr>
      <w:pStyle w:val="3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52AB1">
    <w:pPr>
      <w:pStyle w:val="3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F5DE7">
    <w:pPr>
      <w:pStyle w:val="3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D24EE">
    <w:pPr>
      <w:pStyle w:val="3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0" name="Text Box 4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23156">
                          <w:pPr>
                            <w:pStyle w:val="3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wu1UMj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C7VQyMC&#10;AABkBAAADgAAAAAAAAABACAAAAAfAQAAZHJzL2Uyb0RvYy54bWxQSwUGAAAAAAYABgBZAQAAtAUA&#10;AAAA&#10;">
              <v:fill on="f" focussize="0,0"/>
              <v:stroke on="f" weight="0.5pt"/>
              <v:imagedata o:title=""/>
              <o:lock v:ext="edit" aspectratio="f"/>
              <v:textbox inset="0mm,0mm,0mm,0mm" style="mso-fit-shape-to-text:t;">
                <w:txbxContent>
                  <w:p w14:paraId="73A23156">
                    <w:pPr>
                      <w:pStyle w:val="3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034A9">
    <w:pPr>
      <w:pStyle w:val="4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3F5F80"/>
    <w:multiLevelType w:val="singleLevel"/>
    <w:tmpl w:val="A13F5F80"/>
    <w:lvl w:ilvl="0" w:tentative="0">
      <w:start w:val="1"/>
      <w:numFmt w:val="decimal"/>
      <w:lvlText w:val="%1."/>
      <w:lvlJc w:val="left"/>
      <w:pPr>
        <w:tabs>
          <w:tab w:val="left" w:pos="312"/>
        </w:tabs>
      </w:pPr>
    </w:lvl>
  </w:abstractNum>
  <w:abstractNum w:abstractNumId="1">
    <w:nsid w:val="CF55C2C6"/>
    <w:multiLevelType w:val="singleLevel"/>
    <w:tmpl w:val="CF55C2C6"/>
    <w:lvl w:ilvl="0" w:tentative="0">
      <w:start w:val="1"/>
      <w:numFmt w:val="decimal"/>
      <w:lvlText w:val="%1."/>
      <w:lvlJc w:val="left"/>
      <w:pPr>
        <w:tabs>
          <w:tab w:val="left" w:pos="312"/>
        </w:tabs>
      </w:pPr>
    </w:lvl>
  </w:abstractNum>
  <w:abstractNum w:abstractNumId="2">
    <w:nsid w:val="D446C68A"/>
    <w:multiLevelType w:val="singleLevel"/>
    <w:tmpl w:val="D446C68A"/>
    <w:lvl w:ilvl="0" w:tentative="0">
      <w:start w:val="1"/>
      <w:numFmt w:val="decimal"/>
      <w:lvlText w:val="%1."/>
      <w:lvlJc w:val="left"/>
      <w:pPr>
        <w:tabs>
          <w:tab w:val="left" w:pos="312"/>
        </w:tabs>
      </w:pPr>
    </w:lvl>
  </w:abstractNum>
  <w:abstractNum w:abstractNumId="3">
    <w:nsid w:val="DB605A69"/>
    <w:multiLevelType w:val="singleLevel"/>
    <w:tmpl w:val="DB605A69"/>
    <w:lvl w:ilvl="0" w:tentative="0">
      <w:start w:val="1"/>
      <w:numFmt w:val="decimal"/>
      <w:lvlText w:val="%1."/>
      <w:lvlJc w:val="left"/>
      <w:pPr>
        <w:tabs>
          <w:tab w:val="left" w:pos="312"/>
        </w:tabs>
      </w:pPr>
    </w:lvl>
  </w:abstractNum>
  <w:abstractNum w:abstractNumId="4">
    <w:nsid w:val="DEB99466"/>
    <w:multiLevelType w:val="multilevel"/>
    <w:tmpl w:val="DEB99466"/>
    <w:lvl w:ilvl="0" w:tentative="0">
      <w:start w:val="1"/>
      <w:numFmt w:val="decimal"/>
      <w:lvlText w:val="%1."/>
      <w:lvlJc w:val="left"/>
      <w:pPr>
        <w:tabs>
          <w:tab w:val="left" w:pos="312"/>
        </w:tabs>
      </w:pPr>
    </w:lvl>
    <w:lvl w:ilvl="1" w:tentative="0">
      <w:start w:val="1"/>
      <w:numFmt w:val="decimal"/>
      <w:suff w:val="space"/>
      <w:lvlText w:val="%1.%2."/>
      <w:lvlJc w:val="left"/>
      <w:pPr>
        <w:ind w:left="195" w:leftChars="0" w:firstLine="0" w:firstLineChars="0"/>
      </w:pPr>
      <w:rPr>
        <w:rFonts w:hint="default"/>
      </w:rPr>
    </w:lvl>
    <w:lvl w:ilvl="2" w:tentative="0">
      <w:start w:val="1"/>
      <w:numFmt w:val="decimal"/>
      <w:suff w:val="space"/>
      <w:lvlText w:val="%1.%2.%3."/>
      <w:lvlJc w:val="left"/>
      <w:pPr>
        <w:ind w:left="195" w:leftChars="0" w:firstLine="0" w:firstLineChars="0"/>
      </w:pPr>
      <w:rPr>
        <w:rFonts w:hint="default"/>
      </w:rPr>
    </w:lvl>
    <w:lvl w:ilvl="3" w:tentative="0">
      <w:start w:val="1"/>
      <w:numFmt w:val="decimal"/>
      <w:suff w:val="space"/>
      <w:lvlText w:val="%1.%2.%3.%4."/>
      <w:lvlJc w:val="left"/>
      <w:pPr>
        <w:ind w:left="195" w:leftChars="0" w:firstLine="0" w:firstLineChars="0"/>
      </w:pPr>
      <w:rPr>
        <w:rFonts w:hint="default"/>
      </w:rPr>
    </w:lvl>
    <w:lvl w:ilvl="4" w:tentative="0">
      <w:start w:val="1"/>
      <w:numFmt w:val="decimal"/>
      <w:suff w:val="space"/>
      <w:lvlText w:val="%1.%2.%3.%4.%5."/>
      <w:lvlJc w:val="left"/>
      <w:pPr>
        <w:ind w:left="195" w:leftChars="0" w:firstLine="0" w:firstLineChars="0"/>
      </w:pPr>
      <w:rPr>
        <w:rFonts w:hint="default"/>
      </w:rPr>
    </w:lvl>
    <w:lvl w:ilvl="5" w:tentative="0">
      <w:start w:val="1"/>
      <w:numFmt w:val="decimal"/>
      <w:suff w:val="space"/>
      <w:lvlText w:val="%1.%2.%3.%4.%5.%6."/>
      <w:lvlJc w:val="left"/>
      <w:pPr>
        <w:ind w:left="195" w:leftChars="0" w:firstLine="0" w:firstLineChars="0"/>
      </w:pPr>
      <w:rPr>
        <w:rFonts w:hint="default"/>
      </w:rPr>
    </w:lvl>
    <w:lvl w:ilvl="6" w:tentative="0">
      <w:start w:val="1"/>
      <w:numFmt w:val="decimal"/>
      <w:suff w:val="space"/>
      <w:lvlText w:val="%1.%2.%3.%4.%5.%6.%7."/>
      <w:lvlJc w:val="left"/>
      <w:pPr>
        <w:ind w:left="195" w:leftChars="0" w:firstLine="0" w:firstLineChars="0"/>
      </w:pPr>
      <w:rPr>
        <w:rFonts w:hint="default"/>
      </w:rPr>
    </w:lvl>
    <w:lvl w:ilvl="7" w:tentative="0">
      <w:start w:val="1"/>
      <w:numFmt w:val="decimal"/>
      <w:suff w:val="space"/>
      <w:lvlText w:val="%1.%2.%3.%4.%5.%6.%7.%8."/>
      <w:lvlJc w:val="left"/>
      <w:pPr>
        <w:ind w:left="195" w:leftChars="0" w:firstLine="0" w:firstLineChars="0"/>
      </w:pPr>
      <w:rPr>
        <w:rFonts w:hint="default"/>
      </w:rPr>
    </w:lvl>
    <w:lvl w:ilvl="8" w:tentative="0">
      <w:start w:val="1"/>
      <w:numFmt w:val="decimal"/>
      <w:suff w:val="space"/>
      <w:lvlText w:val="%1.%2.%3.%4.%5.%6.%7.%8.%9."/>
      <w:lvlJc w:val="left"/>
      <w:pPr>
        <w:ind w:left="195" w:leftChars="0" w:firstLine="0" w:firstLineChars="0"/>
      </w:pPr>
      <w:rPr>
        <w:rFonts w:hint="default"/>
      </w:rPr>
    </w:lvl>
  </w:abstractNum>
  <w:abstractNum w:abstractNumId="5">
    <w:nsid w:val="E3EC4818"/>
    <w:multiLevelType w:val="singleLevel"/>
    <w:tmpl w:val="E3EC4818"/>
    <w:lvl w:ilvl="0" w:tentative="0">
      <w:start w:val="2"/>
      <w:numFmt w:val="decimal"/>
      <w:suff w:val="space"/>
      <w:lvlText w:val="%1."/>
      <w:lvlJc w:val="left"/>
    </w:lvl>
  </w:abstractNum>
  <w:abstractNum w:abstractNumId="6">
    <w:nsid w:val="FFFFFF7C"/>
    <w:multiLevelType w:val="singleLevel"/>
    <w:tmpl w:val="FFFFFF7C"/>
    <w:lvl w:ilvl="0" w:tentative="0">
      <w:start w:val="1"/>
      <w:numFmt w:val="decimal"/>
      <w:pStyle w:val="83"/>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82"/>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81"/>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80"/>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73"/>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72"/>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71"/>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70"/>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79"/>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69"/>
      <w:lvlText w:val=""/>
      <w:lvlJc w:val="left"/>
      <w:pPr>
        <w:tabs>
          <w:tab w:val="left" w:pos="360"/>
        </w:tabs>
        <w:ind w:left="360" w:hanging="360" w:hangingChars="200"/>
      </w:pPr>
      <w:rPr>
        <w:rFonts w:hint="default" w:ascii="Wingdings" w:hAnsi="Wingdings"/>
      </w:rPr>
    </w:lvl>
  </w:abstractNum>
  <w:abstractNum w:abstractNumId="16">
    <w:nsid w:val="1D79481D"/>
    <w:multiLevelType w:val="singleLevel"/>
    <w:tmpl w:val="1D79481D"/>
    <w:lvl w:ilvl="0" w:tentative="0">
      <w:start w:val="1"/>
      <w:numFmt w:val="decimal"/>
      <w:suff w:val="space"/>
      <w:lvlText w:val="%1."/>
      <w:lvlJc w:val="left"/>
    </w:lvl>
  </w:abstractNum>
  <w:abstractNum w:abstractNumId="17">
    <w:nsid w:val="2BEA92F3"/>
    <w:multiLevelType w:val="singleLevel"/>
    <w:tmpl w:val="2BEA92F3"/>
    <w:lvl w:ilvl="0" w:tentative="0">
      <w:start w:val="1"/>
      <w:numFmt w:val="decimal"/>
      <w:lvlText w:val="%1."/>
      <w:lvlJc w:val="left"/>
      <w:pPr>
        <w:tabs>
          <w:tab w:val="left" w:pos="312"/>
        </w:tabs>
      </w:pPr>
    </w:lvl>
  </w:abstractNum>
  <w:abstractNum w:abstractNumId="18">
    <w:nsid w:val="48D4D977"/>
    <w:multiLevelType w:val="singleLevel"/>
    <w:tmpl w:val="48D4D977"/>
    <w:lvl w:ilvl="0" w:tentative="0">
      <w:start w:val="1"/>
      <w:numFmt w:val="decimal"/>
      <w:lvlText w:val="%1."/>
      <w:lvlJc w:val="left"/>
      <w:pPr>
        <w:tabs>
          <w:tab w:val="left" w:pos="312"/>
        </w:tabs>
      </w:pPr>
    </w:lvl>
  </w:abstractNum>
  <w:abstractNum w:abstractNumId="19">
    <w:nsid w:val="5A5DEA4B"/>
    <w:multiLevelType w:val="singleLevel"/>
    <w:tmpl w:val="5A5DEA4B"/>
    <w:lvl w:ilvl="0" w:tentative="0">
      <w:start w:val="1"/>
      <w:numFmt w:val="decimal"/>
      <w:suff w:val="space"/>
      <w:lvlText w:val="%1."/>
      <w:lvlJc w:val="left"/>
    </w:lvl>
  </w:abstractNum>
  <w:abstractNum w:abstractNumId="20">
    <w:nsid w:val="63FC3550"/>
    <w:multiLevelType w:val="singleLevel"/>
    <w:tmpl w:val="63FC3550"/>
    <w:lvl w:ilvl="0" w:tentative="0">
      <w:start w:val="1"/>
      <w:numFmt w:val="decimal"/>
      <w:lvlText w:val="%1."/>
      <w:lvlJc w:val="left"/>
      <w:pPr>
        <w:tabs>
          <w:tab w:val="left" w:pos="312"/>
        </w:tabs>
      </w:pPr>
    </w:lvl>
  </w:abstractNum>
  <w:abstractNum w:abstractNumId="21">
    <w:nsid w:val="6EA33C92"/>
    <w:multiLevelType w:val="multilevel"/>
    <w:tmpl w:val="6EA33C92"/>
    <w:lvl w:ilvl="0" w:tentative="0">
      <w:start w:val="1"/>
      <w:numFmt w:val="bullet"/>
      <w:lvlText w:val="-"/>
      <w:lvlJc w:val="left"/>
      <w:pPr>
        <w:ind w:left="720" w:hanging="360"/>
      </w:pPr>
      <w:rPr>
        <w:rFonts w:hint="default" w:ascii="Sitka Text" w:hAnsi="Sitka Tex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F57D6D0"/>
    <w:multiLevelType w:val="singleLevel"/>
    <w:tmpl w:val="6F57D6D0"/>
    <w:lvl w:ilvl="0" w:tentative="0">
      <w:start w:val="1"/>
      <w:numFmt w:val="decimal"/>
      <w:lvlText w:val="%1."/>
      <w:lvlJc w:val="left"/>
      <w:pPr>
        <w:tabs>
          <w:tab w:val="left" w:pos="312"/>
        </w:tabs>
      </w:pPr>
    </w:lvl>
  </w:abstractNum>
  <w:abstractNum w:abstractNumId="23">
    <w:nsid w:val="71F7EFCC"/>
    <w:multiLevelType w:val="singleLevel"/>
    <w:tmpl w:val="71F7EFCC"/>
    <w:lvl w:ilvl="0" w:tentative="0">
      <w:start w:val="1"/>
      <w:numFmt w:val="decimal"/>
      <w:lvlText w:val="%1."/>
      <w:lvlJc w:val="left"/>
      <w:pPr>
        <w:tabs>
          <w:tab w:val="left" w:pos="312"/>
        </w:tabs>
      </w:pPr>
    </w:lvl>
  </w:abstractNum>
  <w:num w:numId="1">
    <w:abstractNumId w:val="15"/>
  </w:num>
  <w:num w:numId="2">
    <w:abstractNumId w:val="13"/>
  </w:num>
  <w:num w:numId="3">
    <w:abstractNumId w:val="12"/>
  </w:num>
  <w:num w:numId="4">
    <w:abstractNumId w:val="11"/>
  </w:num>
  <w:num w:numId="5">
    <w:abstractNumId w:val="10"/>
  </w:num>
  <w:num w:numId="6">
    <w:abstractNumId w:val="14"/>
  </w:num>
  <w:num w:numId="7">
    <w:abstractNumId w:val="9"/>
  </w:num>
  <w:num w:numId="8">
    <w:abstractNumId w:val="8"/>
  </w:num>
  <w:num w:numId="9">
    <w:abstractNumId w:val="7"/>
  </w:num>
  <w:num w:numId="10">
    <w:abstractNumId w:val="6"/>
  </w:num>
  <w:num w:numId="11">
    <w:abstractNumId w:val="21"/>
  </w:num>
  <w:num w:numId="12">
    <w:abstractNumId w:val="5"/>
  </w:num>
  <w:num w:numId="13">
    <w:abstractNumId w:val="19"/>
  </w:num>
  <w:num w:numId="14">
    <w:abstractNumId w:val="20"/>
  </w:num>
  <w:num w:numId="15">
    <w:abstractNumId w:val="23"/>
  </w:num>
  <w:num w:numId="16">
    <w:abstractNumId w:val="17"/>
  </w:num>
  <w:num w:numId="17">
    <w:abstractNumId w:val="2"/>
  </w:num>
  <w:num w:numId="18">
    <w:abstractNumId w:val="4"/>
  </w:num>
  <w:num w:numId="19">
    <w:abstractNumId w:val="22"/>
  </w:num>
  <w:num w:numId="20">
    <w:abstractNumId w:val="0"/>
  </w:num>
  <w:num w:numId="21">
    <w:abstractNumId w:val="16"/>
  </w:num>
  <w:num w:numId="22">
    <w:abstractNumId w:val="3"/>
  </w:num>
  <w:num w:numId="23">
    <w:abstractNumId w:val="18"/>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A2FF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984CEC"/>
    <w:rsid w:val="0B6F7AA9"/>
    <w:rsid w:val="1C163402"/>
    <w:rsid w:val="244B6557"/>
    <w:rsid w:val="33CB4373"/>
    <w:rsid w:val="367A0DB8"/>
    <w:rsid w:val="3698017B"/>
    <w:rsid w:val="4C5F7317"/>
    <w:rsid w:val="4C6A47E4"/>
    <w:rsid w:val="4DBC7633"/>
    <w:rsid w:val="4FE14E4C"/>
    <w:rsid w:val="5F4F0683"/>
    <w:rsid w:val="70621E7A"/>
    <w:rsid w:val="75882B74"/>
    <w:rsid w:val="7F9A2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qFormat/>
    <w:uiPriority w:val="0"/>
    <w:pPr>
      <w:keepNext/>
      <w:keepLines/>
      <w:spacing w:before="240" w:line="276" w:lineRule="auto"/>
      <w:outlineLvl w:val="0"/>
    </w:pPr>
    <w:rPr>
      <w:rFonts w:eastAsiaTheme="minorEastAsia"/>
      <w:b/>
      <w:bCs/>
      <w:kern w:val="44"/>
      <w:sz w:val="28"/>
      <w:szCs w:val="44"/>
    </w:rPr>
  </w:style>
  <w:style w:type="paragraph" w:styleId="3">
    <w:name w:val="heading 2"/>
    <w:basedOn w:val="1"/>
    <w:next w:val="1"/>
    <w:unhideWhenUsed/>
    <w:qFormat/>
    <w:uiPriority w:val="0"/>
    <w:pPr>
      <w:keepNext/>
      <w:keepLines/>
      <w:spacing w:before="240" w:line="276" w:lineRule="auto"/>
      <w:outlineLvl w:val="1"/>
    </w:pPr>
    <w:rPr>
      <w:rFonts w:eastAsiaTheme="minorEastAsia"/>
      <w:b/>
      <w:bCs/>
      <w:sz w:val="26"/>
      <w:szCs w:val="32"/>
    </w:rPr>
  </w:style>
  <w:style w:type="paragraph" w:styleId="4">
    <w:name w:val="heading 3"/>
    <w:basedOn w:val="1"/>
    <w:next w:val="1"/>
    <w:unhideWhenUsed/>
    <w:qFormat/>
    <w:uiPriority w:val="0"/>
    <w:pPr>
      <w:keepNext/>
      <w:keepLines/>
      <w:spacing w:before="240" w:line="276" w:lineRule="auto"/>
      <w:outlineLvl w:val="2"/>
    </w:pPr>
    <w:rPr>
      <w:rFonts w:eastAsiaTheme="minorEastAsia"/>
      <w:b/>
      <w:bCs/>
      <w:sz w:val="26"/>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24"/>
    <w:semiHidden/>
    <w:unhideWhenUsed/>
    <w:qFormat/>
    <w:uiPriority w:val="0"/>
    <w:rPr>
      <w:rFonts w:ascii="Arial" w:hAnsi="Arial" w:eastAsia="黑体" w:cs="Arial"/>
      <w:sz w:val="20"/>
    </w:rPr>
  </w:style>
  <w:style w:type="paragraph" w:customStyle="1" w:styleId="24">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paragraph" w:styleId="25">
    <w:name w:val="Closing"/>
    <w:basedOn w:val="1"/>
    <w:qFormat/>
    <w:uiPriority w:val="0"/>
    <w:pPr>
      <w:ind w:left="100" w:leftChars="2100"/>
    </w:pPr>
  </w:style>
  <w:style w:type="character" w:styleId="26">
    <w:name w:val="annotation reference"/>
    <w:basedOn w:val="11"/>
    <w:qFormat/>
    <w:uiPriority w:val="0"/>
    <w:rPr>
      <w:sz w:val="21"/>
      <w:szCs w:val="21"/>
    </w:rPr>
  </w:style>
  <w:style w:type="paragraph" w:styleId="27">
    <w:name w:val="annotation text"/>
    <w:basedOn w:val="1"/>
    <w:qFormat/>
    <w:uiPriority w:val="0"/>
    <w:pPr>
      <w:jc w:val="left"/>
    </w:pPr>
  </w:style>
  <w:style w:type="paragraph" w:styleId="28">
    <w:name w:val="annotation subject"/>
    <w:basedOn w:val="27"/>
    <w:next w:val="27"/>
    <w:qFormat/>
    <w:uiPriority w:val="0"/>
    <w:rPr>
      <w:b/>
      <w:bCs/>
    </w:rPr>
  </w:style>
  <w:style w:type="paragraph" w:styleId="29">
    <w:name w:val="Date"/>
    <w:basedOn w:val="1"/>
    <w:next w:val="1"/>
    <w:qFormat/>
    <w:uiPriority w:val="0"/>
    <w:pPr>
      <w:ind w:left="100" w:leftChars="2500"/>
    </w:pPr>
  </w:style>
  <w:style w:type="paragraph" w:styleId="30">
    <w:name w:val="Document Map"/>
    <w:basedOn w:val="1"/>
    <w:qFormat/>
    <w:uiPriority w:val="0"/>
    <w:pPr>
      <w:shd w:val="clear" w:color="auto" w:fill="000080"/>
    </w:pPr>
  </w:style>
  <w:style w:type="paragraph" w:styleId="31">
    <w:name w:val="E-mail Signature"/>
    <w:basedOn w:val="1"/>
    <w:qFormat/>
    <w:uiPriority w:val="0"/>
  </w:style>
  <w:style w:type="character" w:styleId="32">
    <w:name w:val="Emphasis"/>
    <w:basedOn w:val="11"/>
    <w:qFormat/>
    <w:uiPriority w:val="0"/>
    <w:rPr>
      <w:i/>
      <w:iCs/>
    </w:rPr>
  </w:style>
  <w:style w:type="character" w:styleId="33">
    <w:name w:val="endnote reference"/>
    <w:basedOn w:val="11"/>
    <w:qFormat/>
    <w:uiPriority w:val="0"/>
    <w:rPr>
      <w:vertAlign w:val="superscript"/>
    </w:rPr>
  </w:style>
  <w:style w:type="paragraph" w:styleId="34">
    <w:name w:val="endnote text"/>
    <w:basedOn w:val="1"/>
    <w:qFormat/>
    <w:uiPriority w:val="0"/>
    <w:pPr>
      <w:snapToGrid w:val="0"/>
      <w:jc w:val="left"/>
    </w:pPr>
  </w:style>
  <w:style w:type="paragraph" w:styleId="35">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6">
    <w:name w:val="envelope return"/>
    <w:basedOn w:val="1"/>
    <w:qFormat/>
    <w:uiPriority w:val="0"/>
    <w:pPr>
      <w:snapToGrid w:val="0"/>
    </w:pPr>
    <w:rPr>
      <w:rFonts w:ascii="Arial" w:hAnsi="Arial" w:cs="Arial"/>
    </w:rPr>
  </w:style>
  <w:style w:type="character" w:styleId="37">
    <w:name w:val="FollowedHyperlink"/>
    <w:basedOn w:val="11"/>
    <w:qFormat/>
    <w:uiPriority w:val="0"/>
    <w:rPr>
      <w:color w:val="800080"/>
      <w:u w:val="single"/>
    </w:rPr>
  </w:style>
  <w:style w:type="paragraph" w:styleId="38">
    <w:name w:val="footer"/>
    <w:basedOn w:val="1"/>
    <w:qFormat/>
    <w:uiPriority w:val="0"/>
    <w:pPr>
      <w:tabs>
        <w:tab w:val="center" w:pos="4153"/>
        <w:tab w:val="right" w:pos="8306"/>
      </w:tabs>
      <w:snapToGrid w:val="0"/>
      <w:jc w:val="left"/>
    </w:pPr>
    <w:rPr>
      <w:sz w:val="18"/>
      <w:szCs w:val="18"/>
    </w:rPr>
  </w:style>
  <w:style w:type="character" w:styleId="39">
    <w:name w:val="footnote reference"/>
    <w:basedOn w:val="11"/>
    <w:qFormat/>
    <w:uiPriority w:val="0"/>
    <w:rPr>
      <w:vertAlign w:val="superscript"/>
    </w:rPr>
  </w:style>
  <w:style w:type="paragraph" w:styleId="40">
    <w:name w:val="footnote text"/>
    <w:basedOn w:val="1"/>
    <w:qFormat/>
    <w:uiPriority w:val="0"/>
    <w:pPr>
      <w:snapToGrid w:val="0"/>
      <w:jc w:val="left"/>
    </w:pPr>
    <w:rPr>
      <w:sz w:val="18"/>
      <w:szCs w:val="18"/>
    </w:rPr>
  </w:style>
  <w:style w:type="paragraph" w:styleId="41">
    <w:name w:val="header"/>
    <w:basedOn w:val="1"/>
    <w:qFormat/>
    <w:uiPriority w:val="0"/>
    <w:pPr>
      <w:tabs>
        <w:tab w:val="center" w:pos="4153"/>
        <w:tab w:val="right" w:pos="8306"/>
      </w:tabs>
      <w:snapToGrid w:val="0"/>
    </w:pPr>
    <w:rPr>
      <w:sz w:val="18"/>
      <w:szCs w:val="18"/>
    </w:rPr>
  </w:style>
  <w:style w:type="character" w:styleId="42">
    <w:name w:val="HTML Acronym"/>
    <w:basedOn w:val="11"/>
    <w:qFormat/>
    <w:uiPriority w:val="0"/>
  </w:style>
  <w:style w:type="paragraph" w:styleId="43">
    <w:name w:val="HTML Address"/>
    <w:basedOn w:val="1"/>
    <w:qFormat/>
    <w:uiPriority w:val="0"/>
    <w:rPr>
      <w:i/>
      <w:iCs/>
    </w:rPr>
  </w:style>
  <w:style w:type="character" w:styleId="44">
    <w:name w:val="HTML Cite"/>
    <w:basedOn w:val="11"/>
    <w:qFormat/>
    <w:uiPriority w:val="0"/>
    <w:rPr>
      <w:i/>
      <w:iCs/>
    </w:rPr>
  </w:style>
  <w:style w:type="character" w:styleId="45">
    <w:name w:val="HTML Code"/>
    <w:basedOn w:val="11"/>
    <w:qFormat/>
    <w:uiPriority w:val="0"/>
    <w:rPr>
      <w:rFonts w:ascii="Courier New" w:hAnsi="Courier New" w:cs="Courier New"/>
      <w:sz w:val="20"/>
      <w:szCs w:val="20"/>
    </w:rPr>
  </w:style>
  <w:style w:type="character" w:styleId="46">
    <w:name w:val="HTML Definition"/>
    <w:basedOn w:val="11"/>
    <w:qFormat/>
    <w:uiPriority w:val="0"/>
    <w:rPr>
      <w:i/>
      <w:iCs/>
    </w:rPr>
  </w:style>
  <w:style w:type="character" w:styleId="47">
    <w:name w:val="HTML Keyboard"/>
    <w:basedOn w:val="11"/>
    <w:qFormat/>
    <w:uiPriority w:val="0"/>
    <w:rPr>
      <w:rFonts w:ascii="Courier New" w:hAnsi="Courier New" w:cs="Courier New"/>
      <w:sz w:val="20"/>
      <w:szCs w:val="20"/>
    </w:rPr>
  </w:style>
  <w:style w:type="paragraph" w:styleId="48">
    <w:name w:val="HTML Preformatted"/>
    <w:basedOn w:val="1"/>
    <w:qFormat/>
    <w:uiPriority w:val="0"/>
    <w:rPr>
      <w:rFonts w:ascii="Courier New" w:hAnsi="Courier New" w:cs="Courier New"/>
      <w:sz w:val="20"/>
    </w:rPr>
  </w:style>
  <w:style w:type="character" w:styleId="49">
    <w:name w:val="HTML Sample"/>
    <w:basedOn w:val="11"/>
    <w:qFormat/>
    <w:uiPriority w:val="0"/>
    <w:rPr>
      <w:rFonts w:ascii="Courier New" w:hAnsi="Courier New" w:cs="Courier New"/>
    </w:rPr>
  </w:style>
  <w:style w:type="character" w:styleId="50">
    <w:name w:val="HTML Typewriter"/>
    <w:basedOn w:val="11"/>
    <w:qFormat/>
    <w:uiPriority w:val="0"/>
    <w:rPr>
      <w:rFonts w:ascii="Courier New" w:hAnsi="Courier New" w:cs="Courier New"/>
      <w:sz w:val="20"/>
      <w:szCs w:val="20"/>
    </w:rPr>
  </w:style>
  <w:style w:type="character" w:styleId="51">
    <w:name w:val="HTML Variable"/>
    <w:basedOn w:val="11"/>
    <w:qFormat/>
    <w:uiPriority w:val="0"/>
    <w:rPr>
      <w:i/>
      <w:iCs/>
    </w:rPr>
  </w:style>
  <w:style w:type="character" w:styleId="52">
    <w:name w:val="Hyperlink"/>
    <w:basedOn w:val="11"/>
    <w:qFormat/>
    <w:uiPriority w:val="0"/>
    <w:rPr>
      <w:color w:val="0000FF"/>
      <w:u w:val="single"/>
    </w:rPr>
  </w:style>
  <w:style w:type="paragraph" w:styleId="53">
    <w:name w:val="index 1"/>
    <w:basedOn w:val="1"/>
    <w:next w:val="1"/>
    <w:qFormat/>
    <w:uiPriority w:val="0"/>
  </w:style>
  <w:style w:type="paragraph" w:styleId="54">
    <w:name w:val="index 2"/>
    <w:basedOn w:val="1"/>
    <w:next w:val="1"/>
    <w:qFormat/>
    <w:uiPriority w:val="0"/>
    <w:pPr>
      <w:ind w:left="200" w:leftChars="200"/>
    </w:pPr>
  </w:style>
  <w:style w:type="paragraph" w:styleId="55">
    <w:name w:val="index 3"/>
    <w:basedOn w:val="1"/>
    <w:next w:val="1"/>
    <w:qFormat/>
    <w:uiPriority w:val="0"/>
    <w:pPr>
      <w:ind w:left="400" w:leftChars="400"/>
    </w:pPr>
  </w:style>
  <w:style w:type="paragraph" w:styleId="56">
    <w:name w:val="index 4"/>
    <w:basedOn w:val="1"/>
    <w:next w:val="1"/>
    <w:qFormat/>
    <w:uiPriority w:val="0"/>
    <w:pPr>
      <w:ind w:left="600" w:leftChars="600"/>
    </w:pPr>
  </w:style>
  <w:style w:type="paragraph" w:styleId="57">
    <w:name w:val="index 5"/>
    <w:basedOn w:val="1"/>
    <w:next w:val="1"/>
    <w:qFormat/>
    <w:uiPriority w:val="0"/>
    <w:pPr>
      <w:ind w:left="800" w:leftChars="800"/>
    </w:pPr>
  </w:style>
  <w:style w:type="paragraph" w:styleId="58">
    <w:name w:val="index 6"/>
    <w:basedOn w:val="1"/>
    <w:next w:val="1"/>
    <w:qFormat/>
    <w:uiPriority w:val="0"/>
    <w:pPr>
      <w:ind w:left="1000" w:leftChars="1000"/>
    </w:pPr>
  </w:style>
  <w:style w:type="paragraph" w:styleId="59">
    <w:name w:val="index 7"/>
    <w:basedOn w:val="1"/>
    <w:next w:val="1"/>
    <w:qFormat/>
    <w:uiPriority w:val="0"/>
    <w:pPr>
      <w:ind w:left="1200" w:leftChars="1200"/>
    </w:pPr>
  </w:style>
  <w:style w:type="paragraph" w:styleId="60">
    <w:name w:val="index 8"/>
    <w:basedOn w:val="1"/>
    <w:next w:val="1"/>
    <w:qFormat/>
    <w:uiPriority w:val="0"/>
    <w:pPr>
      <w:ind w:left="1400" w:leftChars="1400"/>
    </w:pPr>
  </w:style>
  <w:style w:type="paragraph" w:styleId="61">
    <w:name w:val="index 9"/>
    <w:basedOn w:val="1"/>
    <w:next w:val="1"/>
    <w:qFormat/>
    <w:uiPriority w:val="0"/>
    <w:pPr>
      <w:ind w:left="1600" w:leftChars="1600"/>
    </w:pPr>
  </w:style>
  <w:style w:type="paragraph" w:styleId="62">
    <w:name w:val="index heading"/>
    <w:basedOn w:val="1"/>
    <w:next w:val="53"/>
    <w:qFormat/>
    <w:uiPriority w:val="0"/>
    <w:rPr>
      <w:rFonts w:ascii="Arial" w:hAnsi="Arial" w:cs="Arial"/>
      <w:b/>
      <w:bCs/>
    </w:rPr>
  </w:style>
  <w:style w:type="character" w:styleId="63">
    <w:name w:val="line number"/>
    <w:basedOn w:val="11"/>
    <w:qFormat/>
    <w:uiPriority w:val="0"/>
  </w:style>
  <w:style w:type="paragraph" w:styleId="64">
    <w:name w:val="List"/>
    <w:basedOn w:val="1"/>
    <w:qFormat/>
    <w:uiPriority w:val="0"/>
    <w:pPr>
      <w:ind w:left="200" w:hanging="200" w:hangingChars="200"/>
    </w:pPr>
  </w:style>
  <w:style w:type="paragraph" w:styleId="65">
    <w:name w:val="List 2"/>
    <w:basedOn w:val="1"/>
    <w:qFormat/>
    <w:uiPriority w:val="0"/>
    <w:pPr>
      <w:ind w:left="100" w:leftChars="200" w:hanging="200" w:hangingChars="200"/>
    </w:pPr>
  </w:style>
  <w:style w:type="paragraph" w:styleId="66">
    <w:name w:val="List 3"/>
    <w:basedOn w:val="1"/>
    <w:qFormat/>
    <w:uiPriority w:val="0"/>
    <w:pPr>
      <w:ind w:left="100" w:leftChars="400" w:hanging="200" w:hangingChars="200"/>
    </w:pPr>
  </w:style>
  <w:style w:type="paragraph" w:styleId="67">
    <w:name w:val="List 4"/>
    <w:basedOn w:val="1"/>
    <w:qFormat/>
    <w:uiPriority w:val="0"/>
    <w:pPr>
      <w:ind w:left="100" w:leftChars="600" w:hanging="200" w:hangingChars="200"/>
    </w:pPr>
  </w:style>
  <w:style w:type="paragraph" w:styleId="68">
    <w:name w:val="List 5"/>
    <w:basedOn w:val="1"/>
    <w:qFormat/>
    <w:uiPriority w:val="0"/>
    <w:pPr>
      <w:ind w:left="100" w:leftChars="800" w:hanging="200" w:hangingChars="200"/>
    </w:pPr>
  </w:style>
  <w:style w:type="paragraph" w:styleId="69">
    <w:name w:val="List Bullet"/>
    <w:basedOn w:val="1"/>
    <w:qFormat/>
    <w:uiPriority w:val="0"/>
    <w:pPr>
      <w:numPr>
        <w:ilvl w:val="0"/>
        <w:numId w:val="1"/>
      </w:numPr>
    </w:pPr>
  </w:style>
  <w:style w:type="paragraph" w:styleId="70">
    <w:name w:val="List Bullet 2"/>
    <w:basedOn w:val="1"/>
    <w:qFormat/>
    <w:uiPriority w:val="0"/>
    <w:pPr>
      <w:numPr>
        <w:ilvl w:val="0"/>
        <w:numId w:val="2"/>
      </w:numPr>
    </w:pPr>
  </w:style>
  <w:style w:type="paragraph" w:styleId="71">
    <w:name w:val="List Bullet 3"/>
    <w:basedOn w:val="1"/>
    <w:qFormat/>
    <w:uiPriority w:val="0"/>
    <w:pPr>
      <w:numPr>
        <w:ilvl w:val="0"/>
        <w:numId w:val="3"/>
      </w:numPr>
    </w:pPr>
  </w:style>
  <w:style w:type="paragraph" w:styleId="72">
    <w:name w:val="List Bullet 4"/>
    <w:basedOn w:val="1"/>
    <w:qFormat/>
    <w:uiPriority w:val="0"/>
    <w:pPr>
      <w:numPr>
        <w:ilvl w:val="0"/>
        <w:numId w:val="4"/>
      </w:numPr>
    </w:pPr>
  </w:style>
  <w:style w:type="paragraph" w:styleId="73">
    <w:name w:val="List Bullet 5"/>
    <w:basedOn w:val="1"/>
    <w:qFormat/>
    <w:uiPriority w:val="0"/>
    <w:pPr>
      <w:numPr>
        <w:ilvl w:val="0"/>
        <w:numId w:val="5"/>
      </w:numPr>
    </w:pPr>
  </w:style>
  <w:style w:type="paragraph" w:styleId="74">
    <w:name w:val="List Continue"/>
    <w:basedOn w:val="1"/>
    <w:qFormat/>
    <w:uiPriority w:val="0"/>
    <w:pPr>
      <w:spacing w:after="120"/>
      <w:ind w:left="420" w:leftChars="200"/>
    </w:pPr>
  </w:style>
  <w:style w:type="paragraph" w:styleId="75">
    <w:name w:val="List Continue 2"/>
    <w:basedOn w:val="1"/>
    <w:qFormat/>
    <w:uiPriority w:val="0"/>
    <w:pPr>
      <w:spacing w:after="120"/>
      <w:ind w:left="840" w:leftChars="400"/>
    </w:pPr>
  </w:style>
  <w:style w:type="paragraph" w:styleId="76">
    <w:name w:val="List Continue 3"/>
    <w:basedOn w:val="1"/>
    <w:qFormat/>
    <w:uiPriority w:val="0"/>
    <w:pPr>
      <w:spacing w:after="120"/>
      <w:ind w:left="1260" w:leftChars="600"/>
    </w:pPr>
  </w:style>
  <w:style w:type="paragraph" w:styleId="77">
    <w:name w:val="List Continue 4"/>
    <w:basedOn w:val="1"/>
    <w:qFormat/>
    <w:uiPriority w:val="0"/>
    <w:pPr>
      <w:spacing w:after="120"/>
      <w:ind w:left="1680" w:leftChars="800"/>
    </w:pPr>
  </w:style>
  <w:style w:type="paragraph" w:styleId="78">
    <w:name w:val="List Continue 5"/>
    <w:basedOn w:val="1"/>
    <w:qFormat/>
    <w:uiPriority w:val="0"/>
    <w:pPr>
      <w:spacing w:after="120"/>
      <w:ind w:left="2100" w:leftChars="1000"/>
    </w:pPr>
  </w:style>
  <w:style w:type="paragraph" w:styleId="79">
    <w:name w:val="List Number"/>
    <w:basedOn w:val="1"/>
    <w:qFormat/>
    <w:uiPriority w:val="0"/>
    <w:pPr>
      <w:numPr>
        <w:ilvl w:val="0"/>
        <w:numId w:val="6"/>
      </w:numPr>
    </w:pPr>
  </w:style>
  <w:style w:type="paragraph" w:styleId="80">
    <w:name w:val="List Number 2"/>
    <w:basedOn w:val="1"/>
    <w:qFormat/>
    <w:uiPriority w:val="0"/>
    <w:pPr>
      <w:numPr>
        <w:ilvl w:val="0"/>
        <w:numId w:val="7"/>
      </w:numPr>
    </w:pPr>
  </w:style>
  <w:style w:type="paragraph" w:styleId="81">
    <w:name w:val="List Number 3"/>
    <w:basedOn w:val="1"/>
    <w:qFormat/>
    <w:uiPriority w:val="0"/>
    <w:pPr>
      <w:numPr>
        <w:ilvl w:val="0"/>
        <w:numId w:val="8"/>
      </w:numPr>
    </w:pPr>
  </w:style>
  <w:style w:type="paragraph" w:styleId="82">
    <w:name w:val="List Number 4"/>
    <w:basedOn w:val="1"/>
    <w:qFormat/>
    <w:uiPriority w:val="0"/>
    <w:pPr>
      <w:numPr>
        <w:ilvl w:val="0"/>
        <w:numId w:val="9"/>
      </w:numPr>
    </w:pPr>
  </w:style>
  <w:style w:type="paragraph" w:styleId="83">
    <w:name w:val="List Number 5"/>
    <w:basedOn w:val="1"/>
    <w:qFormat/>
    <w:uiPriority w:val="0"/>
    <w:pPr>
      <w:numPr>
        <w:ilvl w:val="0"/>
        <w:numId w:val="10"/>
      </w:numPr>
    </w:pPr>
  </w:style>
  <w:style w:type="paragraph" w:styleId="8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360" w:lineRule="auto"/>
      <w:ind w:firstLine="300" w:firstLineChars="150"/>
      <w:jc w:val="both"/>
    </w:pPr>
    <w:rPr>
      <w:rFonts w:ascii="Courier New" w:hAnsi="Courier New" w:cs="Courier New" w:eastAsiaTheme="minorEastAsia"/>
      <w:kern w:val="2"/>
      <w:sz w:val="24"/>
      <w:szCs w:val="24"/>
      <w:lang w:val="en-US" w:eastAsia="zh-CN" w:bidi="ar-SA"/>
    </w:rPr>
  </w:style>
  <w:style w:type="paragraph" w:styleId="8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7">
    <w:name w:val="Normal Indent"/>
    <w:basedOn w:val="1"/>
    <w:qFormat/>
    <w:uiPriority w:val="0"/>
    <w:pPr>
      <w:ind w:firstLine="420" w:firstLineChars="200"/>
    </w:pPr>
  </w:style>
  <w:style w:type="paragraph" w:styleId="88">
    <w:name w:val="Note Heading"/>
    <w:basedOn w:val="1"/>
    <w:next w:val="1"/>
    <w:qFormat/>
    <w:uiPriority w:val="0"/>
    <w:pPr>
      <w:jc w:val="center"/>
    </w:pPr>
  </w:style>
  <w:style w:type="character" w:styleId="89">
    <w:name w:val="page number"/>
    <w:basedOn w:val="11"/>
    <w:qFormat/>
    <w:uiPriority w:val="0"/>
  </w:style>
  <w:style w:type="paragraph" w:styleId="90">
    <w:name w:val="Plain Text"/>
    <w:basedOn w:val="1"/>
    <w:qFormat/>
    <w:uiPriority w:val="0"/>
    <w:rPr>
      <w:rFonts w:ascii="SimSun" w:hAnsi="Courier New" w:cs="Courier New"/>
      <w:szCs w:val="21"/>
    </w:rPr>
  </w:style>
  <w:style w:type="paragraph" w:styleId="91">
    <w:name w:val="Salutation"/>
    <w:basedOn w:val="1"/>
    <w:next w:val="1"/>
    <w:qFormat/>
    <w:uiPriority w:val="0"/>
  </w:style>
  <w:style w:type="paragraph" w:styleId="92">
    <w:name w:val="Signature"/>
    <w:basedOn w:val="1"/>
    <w:qFormat/>
    <w:uiPriority w:val="0"/>
    <w:pPr>
      <w:ind w:left="100" w:leftChars="2100"/>
    </w:pPr>
  </w:style>
  <w:style w:type="character" w:styleId="93">
    <w:name w:val="Strong"/>
    <w:basedOn w:val="11"/>
    <w:qFormat/>
    <w:uiPriority w:val="0"/>
    <w:rPr>
      <w:b/>
      <w:bCs/>
    </w:rPr>
  </w:style>
  <w:style w:type="paragraph" w:styleId="94">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5">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6">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8">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9">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00">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1">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2">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3">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4">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5">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7">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8">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9">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0">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1">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3">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5">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6">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7">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1">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3">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4">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5">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6">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7">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8">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9">
    <w:name w:val="table of authorities"/>
    <w:basedOn w:val="1"/>
    <w:next w:val="1"/>
    <w:qFormat/>
    <w:uiPriority w:val="0"/>
    <w:pPr>
      <w:ind w:left="420" w:leftChars="200"/>
    </w:pPr>
  </w:style>
  <w:style w:type="paragraph" w:styleId="130">
    <w:name w:val="table of figures"/>
    <w:basedOn w:val="1"/>
    <w:next w:val="1"/>
    <w:qFormat/>
    <w:uiPriority w:val="0"/>
    <w:pPr>
      <w:ind w:leftChars="200" w:hanging="200" w:hangingChars="200"/>
    </w:pPr>
  </w:style>
  <w:style w:type="table" w:styleId="131">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2">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3">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4">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5">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7">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8">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0">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1">
    <w:name w:val="Title"/>
    <w:basedOn w:val="1"/>
    <w:qFormat/>
    <w:uiPriority w:val="0"/>
    <w:pPr>
      <w:spacing w:before="240" w:after="60"/>
      <w:jc w:val="center"/>
      <w:outlineLvl w:val="0"/>
    </w:pPr>
    <w:rPr>
      <w:rFonts w:ascii="Arial" w:hAnsi="Arial" w:cs="Arial"/>
      <w:b/>
      <w:bCs/>
      <w:sz w:val="32"/>
      <w:szCs w:val="32"/>
    </w:rPr>
  </w:style>
  <w:style w:type="paragraph" w:styleId="142">
    <w:name w:val="toa heading"/>
    <w:basedOn w:val="1"/>
    <w:next w:val="1"/>
    <w:qFormat/>
    <w:uiPriority w:val="0"/>
    <w:pPr>
      <w:spacing w:before="120"/>
    </w:pPr>
    <w:rPr>
      <w:rFonts w:ascii="Arial" w:hAnsi="Arial" w:cs="Arial"/>
      <w:sz w:val="24"/>
      <w:szCs w:val="24"/>
    </w:rPr>
  </w:style>
  <w:style w:type="paragraph" w:styleId="143">
    <w:name w:val="toc 1"/>
    <w:basedOn w:val="1"/>
    <w:next w:val="1"/>
    <w:qFormat/>
    <w:uiPriority w:val="0"/>
  </w:style>
  <w:style w:type="paragraph" w:styleId="144">
    <w:name w:val="toc 2"/>
    <w:basedOn w:val="1"/>
    <w:next w:val="1"/>
    <w:qFormat/>
    <w:uiPriority w:val="0"/>
    <w:pPr>
      <w:ind w:left="420" w:leftChars="200"/>
    </w:pPr>
  </w:style>
  <w:style w:type="paragraph" w:styleId="145">
    <w:name w:val="toc 3"/>
    <w:basedOn w:val="1"/>
    <w:next w:val="1"/>
    <w:qFormat/>
    <w:uiPriority w:val="0"/>
    <w:pPr>
      <w:ind w:left="840" w:leftChars="400"/>
    </w:pPr>
  </w:style>
  <w:style w:type="paragraph" w:styleId="146">
    <w:name w:val="toc 4"/>
    <w:basedOn w:val="1"/>
    <w:next w:val="1"/>
    <w:qFormat/>
    <w:uiPriority w:val="0"/>
    <w:pPr>
      <w:ind w:left="1260" w:leftChars="600"/>
    </w:pPr>
  </w:style>
  <w:style w:type="paragraph" w:styleId="147">
    <w:name w:val="toc 5"/>
    <w:basedOn w:val="1"/>
    <w:next w:val="1"/>
    <w:qFormat/>
    <w:uiPriority w:val="0"/>
    <w:pPr>
      <w:ind w:left="1680" w:leftChars="800"/>
    </w:pPr>
  </w:style>
  <w:style w:type="paragraph" w:styleId="148">
    <w:name w:val="toc 6"/>
    <w:basedOn w:val="1"/>
    <w:next w:val="1"/>
    <w:qFormat/>
    <w:uiPriority w:val="0"/>
    <w:pPr>
      <w:ind w:left="2100" w:leftChars="1000"/>
    </w:pPr>
  </w:style>
  <w:style w:type="paragraph" w:styleId="149">
    <w:name w:val="toc 7"/>
    <w:basedOn w:val="1"/>
    <w:next w:val="1"/>
    <w:qFormat/>
    <w:uiPriority w:val="0"/>
    <w:pPr>
      <w:ind w:left="2520" w:leftChars="1200"/>
    </w:pPr>
  </w:style>
  <w:style w:type="paragraph" w:styleId="150">
    <w:name w:val="toc 8"/>
    <w:basedOn w:val="1"/>
    <w:next w:val="1"/>
    <w:qFormat/>
    <w:uiPriority w:val="0"/>
    <w:pPr>
      <w:ind w:left="2940" w:leftChars="1400"/>
    </w:pPr>
  </w:style>
  <w:style w:type="paragraph" w:styleId="151">
    <w:name w:val="toc 9"/>
    <w:basedOn w:val="1"/>
    <w:next w:val="1"/>
    <w:qFormat/>
    <w:uiPriority w:val="0"/>
    <w:pPr>
      <w:ind w:left="3360" w:leftChars="1600"/>
    </w:pPr>
  </w:style>
  <w:style w:type="table" w:styleId="152">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3">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4">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5">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6">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7">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8">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9">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60">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1">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2">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3">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4">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5">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6">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7">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8">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9">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70">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1">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2">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3">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4">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5">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6">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7">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8">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9">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80">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7">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8">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9">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90">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1">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2">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3">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4">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5">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6">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7">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8">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9">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00">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1">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2">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3">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4">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5">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6">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7">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8">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9">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10">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1">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2">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3">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4">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5">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6">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7">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8">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9">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20">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1">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2">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3">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4">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5">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6">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7">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8">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9">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30">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1">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2">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3">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4">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5">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6">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7">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8">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9">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40">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1">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2">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3">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4">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5">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6">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7">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8">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9">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50">
    <w:name w:val="TOC Heading"/>
    <w:basedOn w:val="2"/>
    <w:next w:val="1"/>
    <w:unhideWhenUsed/>
    <w:qFormat/>
    <w:uiPriority w:val="39"/>
    <w:pPr>
      <w:spacing w:before="240" w:after="0"/>
      <w:outlineLvl w:val="9"/>
    </w:pPr>
    <w:rPr>
      <w:rFonts w:asciiTheme="majorHAnsi" w:hAnsiTheme="majorHAnsi"/>
      <w:b w:val="0"/>
      <w:color w:val="2E75B6" w:themeColor="accent1" w:themeShade="BF"/>
      <w:sz w:val="32"/>
    </w:rPr>
  </w:style>
  <w:style w:type="paragraph" w:styleId="251">
    <w:name w:val="List Paragraph"/>
    <w:basedOn w:val="1"/>
    <w:qFormat/>
    <w:uiPriority w:val="34"/>
    <w:pPr>
      <w:spacing w:before="120" w:after="280"/>
      <w:ind w:left="720"/>
      <w:contextualSpacing/>
    </w:pPr>
  </w:style>
  <w:style w:type="table" w:customStyle="1" w:styleId="252">
    <w:name w:val="_Style 283"/>
    <w:basedOn w:val="253"/>
    <w:qFormat/>
    <w:uiPriority w:val="0"/>
    <w:pPr>
      <w:spacing w:after="0" w:line="240" w:lineRule="auto"/>
    </w:pPr>
    <w:rPr>
      <w:rFonts w:ascii="Times New Roman" w:hAnsi="Times New Roman" w:eastAsia="Times New Roman" w:cs="Times New Roman"/>
      <w:color w:val="2E75B5"/>
      <w:sz w:val="20"/>
      <w:szCs w:val="20"/>
    </w:rPr>
    <w:tblPr>
      <w:tblCellMar>
        <w:top w:w="0" w:type="dxa"/>
        <w:left w:w="115" w:type="dxa"/>
        <w:bottom w:w="0" w:type="dxa"/>
        <w:right w:w="115" w:type="dxa"/>
      </w:tblCellMar>
    </w:tblPr>
    <w:tcPr>
      <w:shd w:val="clear" w:color="auto" w:fill="D9E2F3"/>
    </w:tcPr>
  </w:style>
  <w:style w:type="table" w:customStyle="1" w:styleId="253">
    <w:name w:val="Table Normal1"/>
    <w:qFormat/>
    <w:uiPriority w:val="0"/>
  </w:style>
  <w:style w:type="paragraph" w:customStyle="1" w:styleId="254">
    <w:name w:val="WPSOffice手动目录 1"/>
    <w:uiPriority w:val="0"/>
    <w:pPr>
      <w:ind w:leftChars="0"/>
    </w:pPr>
    <w:rPr>
      <w:rFonts w:ascii="Times New Roman" w:hAnsi="Times New Roman" w:eastAsia="SimSun" w:cs="Times New Roman"/>
      <w:sz w:val="20"/>
      <w:szCs w:val="20"/>
    </w:rPr>
  </w:style>
  <w:style w:type="paragraph" w:customStyle="1" w:styleId="255">
    <w:name w:val="WPSOffice手动目录 2"/>
    <w:uiPriority w:val="0"/>
    <w:pPr>
      <w:ind w:leftChars="200"/>
    </w:pPr>
    <w:rPr>
      <w:rFonts w:ascii="Times New Roman" w:hAnsi="Times New Roman" w:eastAsia="SimSun" w:cs="Times New Roman"/>
      <w:sz w:val="20"/>
      <w:szCs w:val="20"/>
    </w:rPr>
  </w:style>
  <w:style w:type="paragraph" w:customStyle="1" w:styleId="256">
    <w:name w:val="WPSOffice手动目录 3"/>
    <w:qFormat/>
    <w:uiPriority w:val="0"/>
    <w:pPr>
      <w:ind w:leftChars="400"/>
    </w:pPr>
    <w:rPr>
      <w:rFonts w:ascii="Times New Roman" w:hAnsi="Times New Roman" w:eastAsia="SimSun" w:cs="Times New Roman"/>
      <w:sz w:val="20"/>
      <w:szCs w:val="20"/>
    </w:rPr>
  </w:style>
  <w:style w:type="table" w:customStyle="1" w:styleId="257">
    <w:name w:val="_Style 53"/>
    <w:basedOn w:val="253"/>
    <w:qFormat/>
    <w:uiPriority w:val="0"/>
    <w:tblPr>
      <w:tblCellMar>
        <w:top w:w="0" w:type="dxa"/>
        <w:left w:w="115" w:type="dxa"/>
        <w:bottom w:w="0" w:type="dxa"/>
        <w:right w:w="115" w:type="dxa"/>
      </w:tblCellMar>
    </w:tblPr>
  </w:style>
  <w:style w:type="table" w:customStyle="1" w:styleId="258">
    <w:name w:val="_Style 54"/>
    <w:basedOn w:val="25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2025-03-21T14:13:00Z</dcterms:created>
  <dc:creator>Đức Quân</dc:creator>
  <cp:lastModifiedBy>VoDucQuan</cp:lastModifiedBy>
  <dcterms:modified xsi:type="dcterms:W3CDTF">2025-03-23T08:15:39Z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3B9BB01449FE4D0A8C8A3CF8B5B928CE_11</vt:lpwstr>
  </property>
</Properties>
</file>